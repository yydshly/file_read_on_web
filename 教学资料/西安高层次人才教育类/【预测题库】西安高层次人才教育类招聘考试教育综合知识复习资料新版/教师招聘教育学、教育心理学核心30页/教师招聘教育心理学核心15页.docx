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32"/>
        <w:ind w:right="2351"/>
      </w:pPr>
      <w:r>
        <w:rPr>
          <w:w w:val="95"/>
        </w:rPr>
        <w:t>特岗教育心理学部</w:t>
      </w:r>
      <w:r>
        <w:rPr>
          <w:spacing w:val="-10"/>
          <w:w w:val="95"/>
        </w:rPr>
        <w:t>分</w:t>
      </w:r>
    </w:p>
    <w:p>
      <w:pPr>
        <w:pStyle w:val="4"/>
        <w:spacing w:before="9"/>
        <w:ind w:left="0" w:firstLine="0"/>
        <w:rPr>
          <w:b/>
          <w:sz w:val="20"/>
        </w:rPr>
      </w:pPr>
    </w:p>
    <w:p>
      <w:pPr>
        <w:spacing w:before="0"/>
        <w:ind w:left="2798" w:right="0" w:firstLine="0"/>
        <w:jc w:val="left"/>
        <w:rPr>
          <w:b/>
          <w:sz w:val="28"/>
        </w:rPr>
      </w:pPr>
      <w:r>
        <w:rPr>
          <w:b/>
          <w:sz w:val="28"/>
        </w:rPr>
        <w:t>第一</w:t>
      </w:r>
      <w:r>
        <w:rPr>
          <w:b/>
          <w:spacing w:val="-12"/>
          <w:sz w:val="28"/>
        </w:rPr>
        <w:t>章 教</w:t>
      </w:r>
      <w:r>
        <w:rPr>
          <w:b/>
          <w:sz w:val="28"/>
        </w:rPr>
        <w:t>育心理</w:t>
      </w:r>
      <w:r>
        <w:rPr>
          <w:b/>
          <w:spacing w:val="-4"/>
          <w:sz w:val="28"/>
        </w:rPr>
        <w:t>学概述</w:t>
      </w:r>
    </w:p>
    <w:p>
      <w:pPr>
        <w:pStyle w:val="3"/>
        <w:spacing w:before="156"/>
      </w:pPr>
      <w:r>
        <w:rPr>
          <w:rFonts w:ascii="Calibri" w:eastAsia="Calibri"/>
          <w:w w:val="95"/>
        </w:rPr>
        <w:t>1</w:t>
      </w:r>
      <w:r>
        <w:rPr>
          <w:w w:val="95"/>
        </w:rPr>
        <w:t>、简述教育心理学的主要研究方法</w:t>
      </w:r>
      <w:r>
        <w:rPr>
          <w:spacing w:val="-10"/>
          <w:w w:val="95"/>
        </w:rPr>
        <w:t>。</w:t>
      </w:r>
    </w:p>
    <w:p>
      <w:pPr>
        <w:pStyle w:val="4"/>
        <w:spacing w:before="42" w:line="278" w:lineRule="auto"/>
        <w:ind w:right="212"/>
      </w:pPr>
      <w:r>
        <w:t>【参考答案】 教育心理学的研究方法主要有</w:t>
      </w:r>
      <w:r>
        <w:rPr>
          <w:rFonts w:ascii="Calibri" w:eastAsia="Calibri"/>
        </w:rPr>
        <w:t>:(1)</w:t>
      </w:r>
      <w:r>
        <w:t>实验法；</w:t>
      </w:r>
      <w:r>
        <w:rPr>
          <w:rFonts w:ascii="Calibri" w:eastAsia="Calibri"/>
        </w:rPr>
        <w:t>(2)</w:t>
      </w:r>
      <w:r>
        <w:t>观察法；</w:t>
      </w:r>
      <w:r>
        <w:rPr>
          <w:rFonts w:ascii="Calibri" w:eastAsia="Calibri"/>
        </w:rPr>
        <w:t>(3)</w:t>
      </w:r>
      <w:r>
        <w:t>调查法；</w:t>
      </w:r>
      <w:r>
        <w:rPr>
          <w:rFonts w:ascii="Calibri" w:eastAsia="Calibri"/>
        </w:rPr>
        <w:t>(4)</w:t>
      </w:r>
      <w:r>
        <w:t>个</w:t>
      </w:r>
      <w:r>
        <w:rPr>
          <w:spacing w:val="-2"/>
        </w:rPr>
        <w:t>案法；</w:t>
      </w:r>
      <w:r>
        <w:rPr>
          <w:rFonts w:ascii="Calibri" w:eastAsia="Calibri"/>
          <w:spacing w:val="-2"/>
        </w:rPr>
        <w:t>(5)</w:t>
      </w:r>
      <w:r>
        <w:rPr>
          <w:spacing w:val="-2"/>
        </w:rPr>
        <w:t>测验法；</w:t>
      </w:r>
      <w:r>
        <w:rPr>
          <w:rFonts w:ascii="Calibri" w:eastAsia="Calibri"/>
          <w:spacing w:val="-2"/>
        </w:rPr>
        <w:t>(6)</w:t>
      </w:r>
      <w:r>
        <w:rPr>
          <w:spacing w:val="-2"/>
        </w:rPr>
        <w:t>教育经验总结法；</w:t>
      </w:r>
      <w:r>
        <w:rPr>
          <w:rFonts w:ascii="Calibri" w:eastAsia="Calibri"/>
          <w:spacing w:val="-2"/>
        </w:rPr>
        <w:t>(7)</w:t>
      </w:r>
      <w:r>
        <w:rPr>
          <w:spacing w:val="-2"/>
        </w:rPr>
        <w:t>产品分析法；等等。</w:t>
      </w:r>
    </w:p>
    <w:p>
      <w:pPr>
        <w:pStyle w:val="4"/>
        <w:spacing w:before="5"/>
        <w:ind w:left="0" w:firstLine="0"/>
        <w:rPr>
          <w:sz w:val="24"/>
        </w:rPr>
      </w:pPr>
    </w:p>
    <w:p>
      <w:pPr>
        <w:pStyle w:val="3"/>
        <w:spacing w:line="276" w:lineRule="auto"/>
        <w:ind w:right="188"/>
      </w:pPr>
      <w:r>
        <w:rPr>
          <w:rFonts w:ascii="Calibri" w:eastAsia="Calibri"/>
          <w:spacing w:val="-1"/>
          <w:w w:val="99"/>
        </w:rPr>
        <w:t>2</w:t>
      </w:r>
      <w:r>
        <w:rPr>
          <w:spacing w:val="3"/>
          <w:w w:val="99"/>
        </w:rPr>
        <w:t>、有的老教师认为自己没有学过教育心理学</w:t>
      </w:r>
      <w:r>
        <w:rPr>
          <w:rFonts w:ascii="Calibri" w:eastAsia="Calibri"/>
          <w:spacing w:val="3"/>
          <w:w w:val="99"/>
        </w:rPr>
        <w:t>,</w:t>
      </w:r>
      <w:r>
        <w:rPr>
          <w:spacing w:val="4"/>
          <w:w w:val="99"/>
        </w:rPr>
        <w:t>上课同样上得很好</w:t>
      </w:r>
      <w:r>
        <w:rPr>
          <w:rFonts w:ascii="Calibri" w:eastAsia="Calibri"/>
          <w:spacing w:val="3"/>
          <w:w w:val="99"/>
        </w:rPr>
        <w:t>,</w:t>
      </w:r>
      <w:r>
        <w:rPr>
          <w:spacing w:val="3"/>
          <w:w w:val="99"/>
        </w:rPr>
        <w:t>所以学不学教育心理学都</w:t>
      </w:r>
      <w:r>
        <w:rPr>
          <w:spacing w:val="-1"/>
          <w:w w:val="99"/>
        </w:rPr>
        <w:t>没有关系。请就此观点谈谈你的看法。</w:t>
      </w:r>
    </w:p>
    <w:p>
      <w:pPr>
        <w:pStyle w:val="4"/>
        <w:spacing w:before="5"/>
        <w:ind w:left="540" w:firstLine="0"/>
        <w:rPr>
          <w:rFonts w:ascii="Calibri" w:eastAsia="Calibri"/>
        </w:rPr>
      </w:pPr>
      <w:r>
        <w:rPr>
          <w:w w:val="95"/>
        </w:rPr>
        <w:t>【参考答案】这种观点是不正确的，原因如下</w:t>
      </w:r>
      <w:r>
        <w:rPr>
          <w:rFonts w:ascii="Calibri" w:eastAsia="Calibri"/>
          <w:spacing w:val="-10"/>
          <w:w w:val="95"/>
        </w:rPr>
        <w:t>:</w:t>
      </w:r>
    </w:p>
    <w:p>
      <w:pPr>
        <w:pStyle w:val="9"/>
        <w:numPr>
          <w:ilvl w:val="0"/>
          <w:numId w:val="1"/>
        </w:numPr>
        <w:tabs>
          <w:tab w:val="left" w:pos="960"/>
        </w:tabs>
        <w:spacing w:before="43" w:after="0" w:line="278" w:lineRule="auto"/>
        <w:ind w:left="120" w:right="217" w:firstLine="420"/>
        <w:jc w:val="both"/>
        <w:rPr>
          <w:sz w:val="21"/>
        </w:rPr>
      </w:pPr>
      <w:r>
        <w:rPr>
          <w:spacing w:val="-1"/>
          <w:w w:val="99"/>
          <w:sz w:val="21"/>
        </w:rPr>
        <w:t>有些老教师从未学过教育心理学</w:t>
      </w:r>
      <w:r>
        <w:rPr>
          <w:rFonts w:ascii="Calibri" w:eastAsia="Calibri"/>
          <w:w w:val="99"/>
          <w:sz w:val="21"/>
        </w:rPr>
        <w:t>,</w:t>
      </w:r>
      <w:r>
        <w:rPr>
          <w:spacing w:val="-1"/>
          <w:w w:val="99"/>
          <w:sz w:val="21"/>
        </w:rPr>
        <w:t>却可以做好教学工作</w:t>
      </w:r>
      <w:r>
        <w:rPr>
          <w:rFonts w:ascii="Calibri" w:eastAsia="Calibri"/>
          <w:spacing w:val="3"/>
          <w:w w:val="99"/>
          <w:sz w:val="21"/>
        </w:rPr>
        <w:t>,</w:t>
      </w:r>
      <w:r>
        <w:rPr>
          <w:spacing w:val="-1"/>
          <w:w w:val="99"/>
          <w:sz w:val="21"/>
        </w:rPr>
        <w:t>是他们在长时间的反复实践中</w:t>
      </w:r>
      <w:r>
        <w:rPr>
          <w:rFonts w:ascii="Calibri" w:eastAsia="Calibri"/>
          <w:w w:val="99"/>
          <w:sz w:val="21"/>
        </w:rPr>
        <w:t>,</w:t>
      </w:r>
      <w:r>
        <w:rPr>
          <w:spacing w:val="-1"/>
          <w:w w:val="99"/>
          <w:sz w:val="21"/>
        </w:rPr>
        <w:t>不断进行总结和摸索的结果。老教师不断地从教学实践中获得经验和教训</w:t>
      </w:r>
      <w:r>
        <w:rPr>
          <w:rFonts w:ascii="Calibri" w:eastAsia="Calibri"/>
          <w:w w:val="99"/>
          <w:sz w:val="21"/>
        </w:rPr>
        <w:t>,</w:t>
      </w:r>
      <w:r>
        <w:rPr>
          <w:spacing w:val="-1"/>
          <w:w w:val="99"/>
          <w:sz w:val="21"/>
        </w:rPr>
        <w:t>在以后的教学</w:t>
      </w:r>
      <w:r>
        <w:rPr>
          <w:spacing w:val="-6"/>
          <w:w w:val="99"/>
          <w:sz w:val="21"/>
        </w:rPr>
        <w:t>中能够轻松应对。但是实践经验不断总结和反思的过程</w:t>
      </w:r>
      <w:r>
        <w:rPr>
          <w:rFonts w:ascii="Calibri" w:eastAsia="Calibri"/>
          <w:w w:val="99"/>
          <w:sz w:val="21"/>
        </w:rPr>
        <w:t>,</w:t>
      </w:r>
      <w:r>
        <w:rPr>
          <w:spacing w:val="-1"/>
          <w:w w:val="99"/>
          <w:sz w:val="21"/>
        </w:rPr>
        <w:t>耗费时间长</w:t>
      </w:r>
      <w:r>
        <w:rPr>
          <w:rFonts w:ascii="Calibri" w:eastAsia="Calibri"/>
          <w:spacing w:val="3"/>
          <w:w w:val="99"/>
          <w:sz w:val="21"/>
        </w:rPr>
        <w:t>,</w:t>
      </w:r>
      <w:r>
        <w:rPr>
          <w:spacing w:val="-1"/>
          <w:w w:val="99"/>
          <w:sz w:val="21"/>
        </w:rPr>
        <w:t>见效慢</w:t>
      </w:r>
      <w:r>
        <w:rPr>
          <w:rFonts w:ascii="Calibri" w:eastAsia="Calibri"/>
          <w:w w:val="99"/>
          <w:sz w:val="21"/>
        </w:rPr>
        <w:t>,</w:t>
      </w:r>
      <w:r>
        <w:rPr>
          <w:spacing w:val="-1"/>
          <w:w w:val="99"/>
          <w:sz w:val="21"/>
        </w:rPr>
        <w:t>如果所有教师都用这种方法来开展工作</w:t>
      </w:r>
      <w:r>
        <w:rPr>
          <w:rFonts w:ascii="Calibri" w:eastAsia="Calibri"/>
          <w:w w:val="99"/>
          <w:sz w:val="21"/>
        </w:rPr>
        <w:t>,</w:t>
      </w:r>
      <w:r>
        <w:rPr>
          <w:spacing w:val="-1"/>
          <w:w w:val="99"/>
          <w:sz w:val="21"/>
        </w:rPr>
        <w:t>将会对教学的效率和质量有很大的影响。</w:t>
      </w:r>
    </w:p>
    <w:p>
      <w:pPr>
        <w:pStyle w:val="9"/>
        <w:numPr>
          <w:ilvl w:val="0"/>
          <w:numId w:val="1"/>
        </w:numPr>
        <w:tabs>
          <w:tab w:val="left" w:pos="960"/>
        </w:tabs>
        <w:spacing w:before="0" w:after="0" w:line="278" w:lineRule="auto"/>
        <w:ind w:left="120" w:right="217" w:firstLine="420"/>
        <w:jc w:val="both"/>
        <w:rPr>
          <w:sz w:val="21"/>
        </w:rPr>
      </w:pPr>
      <w:r>
        <w:rPr>
          <w:spacing w:val="2"/>
          <w:w w:val="99"/>
          <w:sz w:val="21"/>
        </w:rPr>
        <w:t>教育心理学对教师的教学能发挥极大的作用。作为一门科学</w:t>
      </w:r>
      <w:r>
        <w:rPr>
          <w:rFonts w:ascii="Calibri" w:eastAsia="Calibri"/>
          <w:w w:val="99"/>
          <w:sz w:val="21"/>
        </w:rPr>
        <w:t>,</w:t>
      </w:r>
      <w:r>
        <w:rPr>
          <w:spacing w:val="1"/>
          <w:w w:val="99"/>
          <w:sz w:val="21"/>
        </w:rPr>
        <w:t>教育心理学是研究教</w:t>
      </w:r>
      <w:r>
        <w:rPr>
          <w:spacing w:val="2"/>
          <w:w w:val="99"/>
          <w:sz w:val="21"/>
        </w:rPr>
        <w:t>育教学情境中教与学的基本心理规律的科学</w:t>
      </w:r>
      <w:r>
        <w:rPr>
          <w:rFonts w:ascii="Calibri" w:eastAsia="Calibri"/>
          <w:spacing w:val="3"/>
          <w:w w:val="99"/>
          <w:sz w:val="21"/>
        </w:rPr>
        <w:t>,</w:t>
      </w:r>
      <w:r>
        <w:rPr>
          <w:spacing w:val="1"/>
          <w:w w:val="99"/>
          <w:sz w:val="21"/>
        </w:rPr>
        <w:t>它主要研究教育教学情境中师生教与学相互作</w:t>
      </w:r>
      <w:r>
        <w:rPr>
          <w:spacing w:val="2"/>
          <w:w w:val="99"/>
          <w:sz w:val="21"/>
        </w:rPr>
        <w:t>用的心理过程、教与学过程中的心理现象。此外</w:t>
      </w:r>
      <w:r>
        <w:rPr>
          <w:rFonts w:ascii="Calibri" w:eastAsia="Calibri"/>
          <w:w w:val="99"/>
          <w:sz w:val="21"/>
        </w:rPr>
        <w:t>,</w:t>
      </w:r>
      <w:r>
        <w:rPr>
          <w:spacing w:val="1"/>
          <w:w w:val="99"/>
          <w:sz w:val="21"/>
        </w:rPr>
        <w:t>教育心理学也是一门实践性很强的应用科</w:t>
      </w:r>
      <w:r>
        <w:rPr>
          <w:spacing w:val="4"/>
          <w:w w:val="99"/>
          <w:sz w:val="21"/>
        </w:rPr>
        <w:t>学</w:t>
      </w:r>
      <w:r>
        <w:rPr>
          <w:rFonts w:ascii="Calibri" w:eastAsia="Calibri"/>
          <w:spacing w:val="3"/>
          <w:w w:val="99"/>
          <w:sz w:val="21"/>
        </w:rPr>
        <w:t>,</w:t>
      </w:r>
      <w:r>
        <w:rPr>
          <w:spacing w:val="4"/>
          <w:w w:val="99"/>
          <w:sz w:val="21"/>
        </w:rPr>
        <w:t>它不是普通心理学原理的简单应用</w:t>
      </w:r>
      <w:r>
        <w:rPr>
          <w:rFonts w:ascii="Calibri" w:eastAsia="Calibri"/>
          <w:spacing w:val="3"/>
          <w:w w:val="99"/>
          <w:sz w:val="21"/>
        </w:rPr>
        <w:t>,</w:t>
      </w:r>
      <w:r>
        <w:rPr>
          <w:spacing w:val="4"/>
          <w:w w:val="99"/>
          <w:sz w:val="21"/>
        </w:rPr>
        <w:t>也不是与教育有关的心理学分支学科的简单组合</w:t>
      </w:r>
      <w:r>
        <w:rPr>
          <w:rFonts w:ascii="Calibri" w:eastAsia="Calibri"/>
          <w:spacing w:val="5"/>
          <w:w w:val="99"/>
          <w:sz w:val="21"/>
        </w:rPr>
        <w:t>,</w:t>
      </w:r>
      <w:r>
        <w:rPr>
          <w:w w:val="99"/>
          <w:sz w:val="21"/>
        </w:rPr>
        <w:t>它</w:t>
      </w:r>
      <w:r>
        <w:rPr>
          <w:spacing w:val="-1"/>
          <w:w w:val="99"/>
          <w:sz w:val="21"/>
        </w:rPr>
        <w:t>的研究成果能为科学地进行教与学提供指导</w:t>
      </w:r>
      <w:r>
        <w:rPr>
          <w:rFonts w:ascii="Calibri" w:eastAsia="Calibri"/>
          <w:w w:val="99"/>
          <w:sz w:val="21"/>
        </w:rPr>
        <w:t>,</w:t>
      </w:r>
      <w:r>
        <w:rPr>
          <w:spacing w:val="-1"/>
          <w:w w:val="99"/>
          <w:sz w:val="21"/>
        </w:rPr>
        <w:t>促进学校教育实践。</w:t>
      </w:r>
    </w:p>
    <w:p>
      <w:pPr>
        <w:pStyle w:val="9"/>
        <w:numPr>
          <w:ilvl w:val="0"/>
          <w:numId w:val="1"/>
        </w:numPr>
        <w:tabs>
          <w:tab w:val="left" w:pos="960"/>
        </w:tabs>
        <w:spacing w:before="0" w:after="0" w:line="278" w:lineRule="auto"/>
        <w:ind w:left="120" w:right="217" w:firstLine="420"/>
        <w:jc w:val="both"/>
        <w:rPr>
          <w:sz w:val="21"/>
        </w:rPr>
      </w:pPr>
      <w:r>
        <w:rPr>
          <w:spacing w:val="-6"/>
          <w:w w:val="99"/>
          <w:sz w:val="21"/>
        </w:rPr>
        <w:t>教育心理学对教育实践具有描述、解释、预测和控制的作用。具体来说包括以下几</w:t>
      </w:r>
      <w:r>
        <w:rPr>
          <w:spacing w:val="2"/>
          <w:w w:val="99"/>
          <w:sz w:val="21"/>
        </w:rPr>
        <w:t>个方面：①帮助教师准确地了解问题；</w:t>
      </w:r>
      <w:r>
        <w:rPr>
          <w:rFonts w:ascii="Calibri" w:hAnsi="Calibri" w:eastAsia="Calibri"/>
          <w:sz w:val="18"/>
        </w:rPr>
        <w:t>②</w:t>
      </w:r>
      <w:r>
        <w:rPr>
          <w:spacing w:val="2"/>
          <w:w w:val="99"/>
          <w:sz w:val="21"/>
        </w:rPr>
        <w:t>为实际教学提供科学的理论指导；</w:t>
      </w:r>
      <w:r>
        <w:rPr>
          <w:rFonts w:ascii="Calibri" w:hAnsi="Calibri" w:eastAsia="Calibri"/>
          <w:spacing w:val="3"/>
          <w:sz w:val="18"/>
        </w:rPr>
        <w:t>③</w:t>
      </w:r>
      <w:r>
        <w:rPr>
          <w:spacing w:val="1"/>
          <w:w w:val="99"/>
          <w:sz w:val="21"/>
        </w:rPr>
        <w:t>帮助教师预</w:t>
      </w:r>
      <w:r>
        <w:rPr>
          <w:spacing w:val="-1"/>
          <w:w w:val="99"/>
          <w:sz w:val="21"/>
        </w:rPr>
        <w:t>测并干预学生；</w:t>
      </w:r>
      <w:r>
        <w:rPr>
          <w:rFonts w:ascii="Calibri" w:hAnsi="Calibri" w:eastAsia="Calibri"/>
          <w:sz w:val="18"/>
        </w:rPr>
        <w:t>④</w:t>
      </w:r>
      <w:r>
        <w:rPr>
          <w:spacing w:val="-1"/>
          <w:w w:val="99"/>
          <w:sz w:val="21"/>
        </w:rPr>
        <w:t>帮助教师结合实际教学进行教育研究。</w:t>
      </w:r>
    </w:p>
    <w:p>
      <w:pPr>
        <w:pStyle w:val="9"/>
        <w:numPr>
          <w:ilvl w:val="0"/>
          <w:numId w:val="1"/>
        </w:numPr>
        <w:tabs>
          <w:tab w:val="left" w:pos="960"/>
        </w:tabs>
        <w:spacing w:before="0" w:after="0" w:line="278" w:lineRule="auto"/>
        <w:ind w:left="120" w:right="217" w:firstLine="420"/>
        <w:jc w:val="both"/>
        <w:rPr>
          <w:sz w:val="21"/>
        </w:rPr>
      </w:pPr>
      <w:r>
        <w:rPr>
          <w:spacing w:val="4"/>
          <w:w w:val="99"/>
          <w:sz w:val="21"/>
        </w:rPr>
        <w:t>教师如果学了教育心理学</w:t>
      </w:r>
      <w:r>
        <w:rPr>
          <w:rFonts w:ascii="Calibri" w:eastAsia="Calibri"/>
          <w:spacing w:val="5"/>
          <w:w w:val="99"/>
          <w:sz w:val="21"/>
        </w:rPr>
        <w:t>,</w:t>
      </w:r>
      <w:r>
        <w:rPr>
          <w:spacing w:val="4"/>
          <w:w w:val="99"/>
          <w:sz w:val="21"/>
        </w:rPr>
        <w:t>就会大大缩短自我摸索的过程</w:t>
      </w:r>
      <w:r>
        <w:rPr>
          <w:rFonts w:ascii="Calibri" w:eastAsia="Calibri"/>
          <w:spacing w:val="5"/>
          <w:w w:val="99"/>
          <w:sz w:val="21"/>
        </w:rPr>
        <w:t>,</w:t>
      </w:r>
      <w:r>
        <w:rPr>
          <w:spacing w:val="4"/>
          <w:w w:val="99"/>
          <w:sz w:val="21"/>
        </w:rPr>
        <w:t>较快地取得教学经验</w:t>
      </w:r>
      <w:r>
        <w:rPr>
          <w:rFonts w:ascii="Calibri" w:eastAsia="Calibri"/>
          <w:spacing w:val="5"/>
          <w:w w:val="99"/>
          <w:sz w:val="21"/>
        </w:rPr>
        <w:t>,</w:t>
      </w:r>
      <w:r>
        <w:rPr>
          <w:w w:val="99"/>
          <w:sz w:val="21"/>
        </w:rPr>
        <w:t>增</w:t>
      </w:r>
      <w:r>
        <w:rPr>
          <w:spacing w:val="-1"/>
          <w:w w:val="99"/>
          <w:sz w:val="21"/>
        </w:rPr>
        <w:t>强教学能力</w:t>
      </w:r>
      <w:r>
        <w:rPr>
          <w:rFonts w:ascii="Calibri" w:eastAsia="Calibri"/>
          <w:w w:val="99"/>
          <w:sz w:val="21"/>
        </w:rPr>
        <w:t>,</w:t>
      </w:r>
      <w:r>
        <w:rPr>
          <w:spacing w:val="-1"/>
          <w:w w:val="99"/>
          <w:sz w:val="21"/>
        </w:rPr>
        <w:t>把自己的教学工作建立在科学理论的基础上。学习相应的理论</w:t>
      </w:r>
      <w:r>
        <w:rPr>
          <w:rFonts w:ascii="Calibri" w:eastAsia="Calibri"/>
          <w:spacing w:val="-2"/>
          <w:w w:val="99"/>
          <w:sz w:val="21"/>
        </w:rPr>
        <w:t>,</w:t>
      </w:r>
      <w:r>
        <w:rPr>
          <w:spacing w:val="-1"/>
          <w:w w:val="99"/>
          <w:sz w:val="21"/>
        </w:rPr>
        <w:t>将有助于解决怎样教与如何教得更好的问题。简而言之</w:t>
      </w:r>
      <w:r>
        <w:rPr>
          <w:rFonts w:ascii="Calibri" w:eastAsia="Calibri"/>
          <w:spacing w:val="-2"/>
          <w:w w:val="99"/>
          <w:sz w:val="21"/>
        </w:rPr>
        <w:t>,</w:t>
      </w:r>
      <w:r>
        <w:rPr>
          <w:spacing w:val="-1"/>
          <w:w w:val="99"/>
          <w:sz w:val="21"/>
        </w:rPr>
        <w:t>学习这门课有助于提高师资水平</w:t>
      </w:r>
      <w:r>
        <w:rPr>
          <w:rFonts w:ascii="Calibri" w:eastAsia="Calibri"/>
          <w:w w:val="99"/>
          <w:sz w:val="21"/>
        </w:rPr>
        <w:t>,</w:t>
      </w:r>
      <w:r>
        <w:rPr>
          <w:spacing w:val="-1"/>
          <w:w w:val="99"/>
          <w:sz w:val="21"/>
        </w:rPr>
        <w:t>有助于教师提升教学能力</w:t>
      </w:r>
      <w:r>
        <w:rPr>
          <w:rFonts w:ascii="Calibri" w:eastAsia="Calibri"/>
          <w:w w:val="99"/>
          <w:sz w:val="21"/>
        </w:rPr>
        <w:t>,</w:t>
      </w:r>
      <w:r>
        <w:rPr>
          <w:spacing w:val="-1"/>
          <w:w w:val="99"/>
          <w:sz w:val="21"/>
        </w:rPr>
        <w:t>有助于教师增强角色胜任能力</w:t>
      </w:r>
      <w:r>
        <w:rPr>
          <w:rFonts w:ascii="Calibri" w:eastAsia="Calibri"/>
          <w:spacing w:val="-2"/>
          <w:w w:val="99"/>
          <w:sz w:val="21"/>
        </w:rPr>
        <w:t>,</w:t>
      </w:r>
      <w:r>
        <w:rPr>
          <w:spacing w:val="-1"/>
          <w:w w:val="99"/>
          <w:sz w:val="21"/>
        </w:rPr>
        <w:t>有助于教师掌握心理健康知识。</w:t>
      </w:r>
    </w:p>
    <w:p>
      <w:pPr>
        <w:pStyle w:val="9"/>
        <w:numPr>
          <w:ilvl w:val="0"/>
          <w:numId w:val="1"/>
        </w:numPr>
        <w:tabs>
          <w:tab w:val="left" w:pos="960"/>
        </w:tabs>
        <w:spacing w:before="0" w:after="0" w:line="278" w:lineRule="auto"/>
        <w:ind w:left="120" w:right="217" w:firstLine="420"/>
        <w:jc w:val="both"/>
        <w:rPr>
          <w:sz w:val="21"/>
        </w:rPr>
      </w:pPr>
      <w:r>
        <w:rPr>
          <w:spacing w:val="2"/>
          <w:w w:val="99"/>
          <w:sz w:val="21"/>
        </w:rPr>
        <w:t>对于那些以前没有学习过教育心理学的教师来说</w:t>
      </w:r>
      <w:r>
        <w:rPr>
          <w:rFonts w:ascii="Calibri" w:eastAsia="Calibri"/>
          <w:spacing w:val="3"/>
          <w:w w:val="99"/>
          <w:sz w:val="21"/>
        </w:rPr>
        <w:t>,</w:t>
      </w:r>
      <w:r>
        <w:rPr>
          <w:spacing w:val="1"/>
          <w:w w:val="99"/>
          <w:sz w:val="21"/>
        </w:rPr>
        <w:t>本身经验和教训的积累可以弥补</w:t>
      </w:r>
      <w:r>
        <w:rPr>
          <w:spacing w:val="-1"/>
          <w:w w:val="99"/>
          <w:sz w:val="21"/>
        </w:rPr>
        <w:t>教育心理学理论知识的缺乏。从长远发展来看</w:t>
      </w:r>
      <w:r>
        <w:rPr>
          <w:rFonts w:ascii="Calibri" w:eastAsia="Calibri"/>
          <w:w w:val="99"/>
          <w:sz w:val="21"/>
        </w:rPr>
        <w:t>,</w:t>
      </w:r>
      <w:r>
        <w:rPr>
          <w:spacing w:val="-1"/>
          <w:w w:val="99"/>
          <w:sz w:val="21"/>
        </w:rPr>
        <w:t>教师应当将教学实践和理论知识相互结合</w:t>
      </w:r>
      <w:r>
        <w:rPr>
          <w:rFonts w:ascii="Calibri" w:eastAsia="Calibri"/>
          <w:spacing w:val="-2"/>
          <w:w w:val="99"/>
          <w:sz w:val="21"/>
        </w:rPr>
        <w:t>,</w:t>
      </w:r>
      <w:r>
        <w:rPr>
          <w:w w:val="99"/>
          <w:sz w:val="21"/>
        </w:rPr>
        <w:t>并</w:t>
      </w:r>
      <w:r>
        <w:rPr>
          <w:spacing w:val="2"/>
          <w:w w:val="99"/>
          <w:sz w:val="21"/>
        </w:rPr>
        <w:t>且将这些理论具体应用于实践当中。经验丰富教师也应当积极学习教育心理学知识</w:t>
      </w:r>
      <w:r>
        <w:rPr>
          <w:rFonts w:ascii="Calibri" w:eastAsia="Calibri"/>
          <w:w w:val="99"/>
          <w:sz w:val="21"/>
        </w:rPr>
        <w:t>,</w:t>
      </w:r>
      <w:r>
        <w:rPr>
          <w:spacing w:val="1"/>
          <w:w w:val="99"/>
          <w:sz w:val="21"/>
        </w:rPr>
        <w:t>有助于</w:t>
      </w:r>
      <w:r>
        <w:rPr>
          <w:spacing w:val="-1"/>
          <w:w w:val="99"/>
          <w:sz w:val="21"/>
        </w:rPr>
        <w:t>实践教学经验的总结</w:t>
      </w:r>
      <w:r>
        <w:rPr>
          <w:rFonts w:ascii="Calibri" w:eastAsia="Calibri"/>
          <w:w w:val="99"/>
          <w:sz w:val="21"/>
        </w:rPr>
        <w:t>,</w:t>
      </w:r>
      <w:r>
        <w:rPr>
          <w:spacing w:val="-1"/>
          <w:w w:val="99"/>
          <w:sz w:val="21"/>
        </w:rPr>
        <w:t>上升到一个更高的层次</w:t>
      </w:r>
      <w:r>
        <w:rPr>
          <w:rFonts w:ascii="Calibri" w:eastAsia="Calibri"/>
          <w:spacing w:val="-2"/>
          <w:w w:val="99"/>
          <w:sz w:val="21"/>
        </w:rPr>
        <w:t>,</w:t>
      </w:r>
      <w:r>
        <w:rPr>
          <w:spacing w:val="-6"/>
          <w:w w:val="99"/>
          <w:sz w:val="21"/>
        </w:rPr>
        <w:t>以备他人借鉴。因此</w:t>
      </w:r>
      <w:r>
        <w:rPr>
          <w:rFonts w:ascii="Calibri" w:eastAsia="Calibri"/>
          <w:w w:val="99"/>
          <w:sz w:val="21"/>
        </w:rPr>
        <w:t>,</w:t>
      </w:r>
      <w:r>
        <w:rPr>
          <w:spacing w:val="-1"/>
          <w:w w:val="99"/>
          <w:sz w:val="21"/>
        </w:rPr>
        <w:t>对于教育心理学知识的学习是必备的</w:t>
      </w:r>
      <w:r>
        <w:rPr>
          <w:rFonts w:ascii="Calibri" w:eastAsia="Calibri"/>
          <w:w w:val="99"/>
          <w:sz w:val="21"/>
        </w:rPr>
        <w:t>,</w:t>
      </w:r>
      <w:r>
        <w:rPr>
          <w:spacing w:val="-1"/>
          <w:w w:val="99"/>
          <w:sz w:val="21"/>
        </w:rPr>
        <w:t>对于教师来说是必须掌握的。</w:t>
      </w:r>
    </w:p>
    <w:p>
      <w:pPr>
        <w:pStyle w:val="2"/>
        <w:spacing w:before="107"/>
        <w:ind w:left="2517"/>
        <w:jc w:val="both"/>
      </w:pPr>
      <w:r>
        <w:rPr>
          <w:spacing w:val="-2"/>
        </w:rPr>
        <w:t>第二</w:t>
      </w:r>
      <w:r>
        <w:rPr>
          <w:spacing w:val="-8"/>
        </w:rPr>
        <w:t>章 心</w:t>
      </w:r>
      <w:r>
        <w:rPr>
          <w:spacing w:val="-2"/>
        </w:rPr>
        <w:t>理发展及个别差</w:t>
      </w:r>
      <w:r>
        <w:rPr>
          <w:spacing w:val="-10"/>
        </w:rPr>
        <w:t>异</w:t>
      </w:r>
    </w:p>
    <w:p>
      <w:pPr>
        <w:pStyle w:val="3"/>
        <w:spacing w:before="156"/>
      </w:pPr>
      <w:r>
        <w:rPr>
          <w:rFonts w:ascii="Calibri" w:hAnsi="Calibri" w:eastAsia="Calibri"/>
          <w:w w:val="95"/>
        </w:rPr>
        <w:t>1</w:t>
      </w:r>
      <w:r>
        <w:rPr>
          <w:w w:val="95"/>
        </w:rPr>
        <w:t>、简述“教学应走在发展的前面”的含义及其意义</w:t>
      </w:r>
      <w:r>
        <w:rPr>
          <w:spacing w:val="-10"/>
          <w:w w:val="95"/>
        </w:rPr>
        <w:t>。</w:t>
      </w:r>
    </w:p>
    <w:p>
      <w:pPr>
        <w:pStyle w:val="4"/>
        <w:spacing w:line="278" w:lineRule="auto"/>
        <w:ind w:right="215"/>
        <w:jc w:val="both"/>
      </w:pPr>
      <w:r>
        <w:rPr>
          <w:spacing w:val="-2"/>
          <w:w w:val="99"/>
        </w:rPr>
        <w:t>【参考答案】</w:t>
      </w:r>
      <w:r>
        <w:rPr>
          <w:rFonts w:ascii="Calibri" w:hAnsi="Calibri" w:eastAsia="Calibri"/>
          <w:spacing w:val="-1"/>
          <w:w w:val="99"/>
        </w:rPr>
        <w:t>(1</w:t>
      </w:r>
      <w:r>
        <w:rPr>
          <w:rFonts w:ascii="Calibri" w:hAnsi="Calibri" w:eastAsia="Calibri"/>
          <w:spacing w:val="3"/>
          <w:w w:val="99"/>
        </w:rPr>
        <w:t>)</w:t>
      </w:r>
      <w:r>
        <w:rPr>
          <w:spacing w:val="-1"/>
          <w:w w:val="99"/>
        </w:rPr>
        <w:t>在维果斯基看来</w:t>
      </w:r>
      <w:r>
        <w:rPr>
          <w:rFonts w:ascii="Calibri" w:hAnsi="Calibri" w:eastAsia="Calibri"/>
          <w:spacing w:val="3"/>
          <w:w w:val="99"/>
        </w:rPr>
        <w:t>,</w:t>
      </w:r>
      <w:r>
        <w:rPr>
          <w:spacing w:val="-1"/>
          <w:w w:val="99"/>
        </w:rPr>
        <w:t>教学的可能性由学生的最近发展区决定</w:t>
      </w:r>
      <w:r>
        <w:rPr>
          <w:rFonts w:ascii="Calibri" w:hAnsi="Calibri" w:eastAsia="Calibri"/>
          <w:spacing w:val="-7"/>
          <w:w w:val="99"/>
        </w:rPr>
        <w:t>,</w:t>
      </w:r>
      <w:r>
        <w:rPr>
          <w:w w:val="99"/>
        </w:rPr>
        <w:t>“教学应该走</w:t>
      </w:r>
      <w:r>
        <w:rPr>
          <w:spacing w:val="-1"/>
          <w:w w:val="99"/>
        </w:rPr>
        <w:t>在发展的前面”。这里有两层含义</w:t>
      </w:r>
      <w:r>
        <w:rPr>
          <w:rFonts w:ascii="Calibri" w:hAnsi="Calibri" w:eastAsia="Calibri"/>
          <w:spacing w:val="-1"/>
          <w:w w:val="99"/>
        </w:rPr>
        <w:t>:</w:t>
      </w:r>
      <w:r>
        <w:rPr>
          <w:spacing w:val="-1"/>
          <w:w w:val="99"/>
        </w:rPr>
        <w:t>①教学在发展中起主导作用。它决定着儿童的发展</w:t>
      </w:r>
      <w:r>
        <w:rPr>
          <w:rFonts w:ascii="Calibri" w:hAnsi="Calibri" w:eastAsia="Calibri"/>
          <w:w w:val="99"/>
        </w:rPr>
        <w:t>,</w:t>
      </w:r>
      <w:r>
        <w:rPr>
          <w:spacing w:val="1"/>
          <w:w w:val="99"/>
        </w:rPr>
        <w:t>决定</w:t>
      </w:r>
      <w:r>
        <w:rPr>
          <w:spacing w:val="-9"/>
          <w:w w:val="99"/>
        </w:rPr>
        <w:t>着发展的内容、水平、速度及智力活动的特点。②教学创造着最近发展区。教学应适应学生</w:t>
      </w:r>
      <w:r>
        <w:rPr>
          <w:spacing w:val="-1"/>
          <w:w w:val="99"/>
        </w:rPr>
        <w:t>的现有水平</w:t>
      </w:r>
      <w:r>
        <w:rPr>
          <w:rFonts w:ascii="Calibri" w:hAnsi="Calibri" w:eastAsia="Calibri"/>
          <w:w w:val="99"/>
        </w:rPr>
        <w:t>,</w:t>
      </w:r>
      <w:r>
        <w:rPr>
          <w:spacing w:val="-1"/>
          <w:w w:val="99"/>
        </w:rPr>
        <w:t>但更重要的是要发挥教学对发展的主导作用。</w:t>
      </w:r>
    </w:p>
    <w:p>
      <w:pPr>
        <w:pStyle w:val="4"/>
        <w:spacing w:before="0" w:line="278" w:lineRule="auto"/>
        <w:ind w:right="176"/>
        <w:jc w:val="both"/>
      </w:pPr>
      <w:r>
        <w:rPr>
          <w:rFonts w:ascii="Calibri" w:hAnsi="Calibri" w:eastAsia="Calibri"/>
          <w:spacing w:val="-1"/>
          <w:w w:val="99"/>
        </w:rPr>
        <w:t>(2</w:t>
      </w:r>
      <w:r>
        <w:rPr>
          <w:rFonts w:ascii="Calibri" w:hAnsi="Calibri" w:eastAsia="Calibri"/>
          <w:w w:val="99"/>
        </w:rPr>
        <w:t>)</w:t>
      </w:r>
      <w:r>
        <w:rPr>
          <w:rFonts w:ascii="Calibri" w:hAnsi="Calibri" w:eastAsia="Calibri"/>
          <w:spacing w:val="-1"/>
        </w:rPr>
        <w:t xml:space="preserve">    </w:t>
      </w:r>
      <w:r>
        <w:rPr>
          <w:spacing w:val="-1"/>
          <w:w w:val="99"/>
        </w:rPr>
        <w:t>它的提出说明了儿童发展的可能性</w:t>
      </w:r>
      <w:r>
        <w:rPr>
          <w:rFonts w:ascii="Calibri" w:hAnsi="Calibri" w:eastAsia="Calibri"/>
          <w:spacing w:val="-2"/>
          <w:w w:val="99"/>
        </w:rPr>
        <w:t>,</w:t>
      </w:r>
      <w:r>
        <w:rPr>
          <w:w w:val="99"/>
        </w:rPr>
        <w:t>其意义在于</w:t>
      </w:r>
      <w:r>
        <w:rPr>
          <w:rFonts w:ascii="Calibri" w:hAnsi="Calibri" w:eastAsia="Calibri"/>
          <w:spacing w:val="-1"/>
          <w:w w:val="99"/>
        </w:rPr>
        <w:t>:</w:t>
      </w:r>
      <w:r>
        <w:rPr>
          <w:spacing w:val="-1"/>
          <w:w w:val="99"/>
        </w:rPr>
        <w:t>指导教育者不应只看到儿童今天已达到的发展水平</w:t>
      </w:r>
      <w:r>
        <w:rPr>
          <w:rFonts w:ascii="Calibri" w:hAnsi="Calibri" w:eastAsia="Calibri"/>
          <w:w w:val="99"/>
        </w:rPr>
        <w:t>,</w:t>
      </w:r>
      <w:r>
        <w:rPr>
          <w:spacing w:val="-1"/>
          <w:w w:val="99"/>
        </w:rPr>
        <w:t>还应看到仍处于形成的状态</w:t>
      </w:r>
      <w:r>
        <w:rPr>
          <w:rFonts w:ascii="Calibri" w:hAnsi="Calibri" w:eastAsia="Calibri"/>
          <w:spacing w:val="-2"/>
          <w:w w:val="99"/>
        </w:rPr>
        <w:t>,</w:t>
      </w:r>
      <w:r>
        <w:rPr>
          <w:spacing w:val="-6"/>
          <w:w w:val="99"/>
        </w:rPr>
        <w:t>正在发展的过程。所以</w:t>
      </w:r>
      <w:r>
        <w:rPr>
          <w:rFonts w:ascii="Calibri" w:hAnsi="Calibri" w:eastAsia="Calibri"/>
          <w:spacing w:val="-2"/>
          <w:w w:val="99"/>
        </w:rPr>
        <w:t>,</w:t>
      </w:r>
      <w:r>
        <w:rPr>
          <w:spacing w:val="-1"/>
          <w:w w:val="99"/>
        </w:rPr>
        <w:t>维果斯基强调教学不能只适应发展的现有水平</w:t>
      </w:r>
      <w:r>
        <w:rPr>
          <w:rFonts w:ascii="Calibri" w:hAnsi="Calibri" w:eastAsia="Calibri"/>
          <w:w w:val="99"/>
        </w:rPr>
        <w:t>,</w:t>
      </w:r>
      <w:r>
        <w:rPr>
          <w:spacing w:val="-1"/>
          <w:w w:val="99"/>
        </w:rPr>
        <w:t>还应适应最近发展区</w:t>
      </w:r>
      <w:r>
        <w:rPr>
          <w:rFonts w:ascii="Calibri" w:hAnsi="Calibri" w:eastAsia="Calibri"/>
          <w:spacing w:val="-2"/>
          <w:w w:val="99"/>
        </w:rPr>
        <w:t>,</w:t>
      </w:r>
      <w:r>
        <w:rPr>
          <w:spacing w:val="-1"/>
          <w:w w:val="99"/>
        </w:rPr>
        <w:t>从而走在发展的前面</w:t>
      </w:r>
      <w:r>
        <w:rPr>
          <w:rFonts w:ascii="Calibri" w:hAnsi="Calibri" w:eastAsia="Calibri"/>
          <w:w w:val="99"/>
        </w:rPr>
        <w:t>,</w:t>
      </w:r>
      <w:r>
        <w:rPr>
          <w:spacing w:val="-1"/>
          <w:w w:val="99"/>
        </w:rPr>
        <w:t>最终跨越“最近发展区”而达到新的发展水平。因此</w:t>
      </w:r>
      <w:r>
        <w:rPr>
          <w:rFonts w:ascii="Calibri" w:hAnsi="Calibri" w:eastAsia="Calibri"/>
          <w:w w:val="99"/>
        </w:rPr>
        <w:t>,</w:t>
      </w:r>
      <w:r>
        <w:rPr>
          <w:spacing w:val="-1"/>
          <w:w w:val="99"/>
        </w:rPr>
        <w:t>教学的最佳效果产生于“最近发展区”。</w:t>
      </w:r>
    </w:p>
    <w:p>
      <w:pPr>
        <w:spacing w:after="0" w:line="278" w:lineRule="auto"/>
        <w:jc w:val="both"/>
        <w:sectPr>
          <w:headerReference r:id="rId5" w:type="default"/>
          <w:footerReference r:id="rId6" w:type="default"/>
          <w:type w:val="continuous"/>
          <w:pgSz w:w="11910" w:h="16840"/>
          <w:pgMar w:top="1520" w:right="1580" w:bottom="280" w:left="1680" w:header="871" w:footer="0" w:gutter="0"/>
          <w:pgNumType w:start="1"/>
          <w:cols w:space="720" w:num="1"/>
        </w:sectPr>
      </w:pPr>
    </w:p>
    <w:p>
      <w:pPr>
        <w:pStyle w:val="3"/>
        <w:spacing w:before="22"/>
      </w:pPr>
      <w:r>
        <w:rPr>
          <w:rFonts w:ascii="Calibri" w:eastAsia="Calibri"/>
          <w:b w:val="0"/>
          <w:w w:val="95"/>
        </w:rPr>
        <w:t>2</w:t>
      </w:r>
      <w:r>
        <w:rPr>
          <w:b w:val="0"/>
          <w:w w:val="95"/>
        </w:rPr>
        <w:t>、</w:t>
      </w:r>
      <w:r>
        <w:rPr>
          <w:w w:val="95"/>
        </w:rPr>
        <w:t>简述学生心理发展的一般规律</w:t>
      </w:r>
      <w:r>
        <w:rPr>
          <w:spacing w:val="-10"/>
          <w:w w:val="95"/>
        </w:rPr>
        <w:t>。</w:t>
      </w:r>
    </w:p>
    <w:p>
      <w:pPr>
        <w:pStyle w:val="4"/>
        <w:ind w:left="540" w:firstLine="0"/>
      </w:pPr>
      <w:r>
        <w:rPr>
          <w:w w:val="95"/>
        </w:rPr>
        <w:t>【参考答案】</w:t>
      </w:r>
      <w:r>
        <w:rPr>
          <w:rFonts w:ascii="Calibri" w:eastAsia="Calibri"/>
          <w:w w:val="95"/>
        </w:rPr>
        <w:t>(1)</w:t>
      </w:r>
      <w:r>
        <w:rPr>
          <w:w w:val="95"/>
        </w:rPr>
        <w:t>连续性与阶段性；</w:t>
      </w:r>
      <w:r>
        <w:rPr>
          <w:rFonts w:ascii="Calibri" w:eastAsia="Calibri"/>
          <w:w w:val="95"/>
        </w:rPr>
        <w:t>(2)</w:t>
      </w:r>
      <w:r>
        <w:rPr>
          <w:w w:val="95"/>
        </w:rPr>
        <w:t>定向性与顺序性；</w:t>
      </w:r>
      <w:r>
        <w:rPr>
          <w:rFonts w:ascii="Calibri" w:eastAsia="Calibri"/>
          <w:w w:val="95"/>
        </w:rPr>
        <w:t>(3)</w:t>
      </w:r>
      <w:r>
        <w:rPr>
          <w:w w:val="95"/>
        </w:rPr>
        <w:t>不平衡性；</w:t>
      </w:r>
      <w:r>
        <w:rPr>
          <w:rFonts w:ascii="Calibri" w:eastAsia="Calibri"/>
          <w:w w:val="95"/>
        </w:rPr>
        <w:t>(4)</w:t>
      </w:r>
      <w:r>
        <w:rPr>
          <w:spacing w:val="-3"/>
          <w:w w:val="95"/>
        </w:rPr>
        <w:t>差异性。</w:t>
      </w:r>
    </w:p>
    <w:p>
      <w:pPr>
        <w:pStyle w:val="4"/>
        <w:spacing w:before="9"/>
        <w:ind w:left="0" w:firstLine="0"/>
        <w:rPr>
          <w:sz w:val="27"/>
        </w:rPr>
      </w:pPr>
    </w:p>
    <w:p>
      <w:pPr>
        <w:pStyle w:val="3"/>
      </w:pPr>
      <w:r>
        <w:rPr>
          <w:rFonts w:ascii="Calibri" w:eastAsia="Calibri"/>
          <w:w w:val="95"/>
        </w:rPr>
        <w:t>3</w:t>
      </w:r>
      <w:r>
        <w:rPr>
          <w:w w:val="95"/>
        </w:rPr>
        <w:t>、简述学生认知差异的教育意义</w:t>
      </w:r>
      <w:r>
        <w:rPr>
          <w:spacing w:val="-10"/>
          <w:w w:val="95"/>
        </w:rPr>
        <w:t>。</w:t>
      </w:r>
    </w:p>
    <w:p>
      <w:pPr>
        <w:pStyle w:val="4"/>
        <w:spacing w:line="278" w:lineRule="auto"/>
        <w:ind w:right="216"/>
        <w:jc w:val="both"/>
      </w:pPr>
      <w:r>
        <w:rPr>
          <w:spacing w:val="1"/>
          <w:w w:val="99"/>
        </w:rPr>
        <w:t>【参考答案】</w:t>
      </w:r>
      <w:r>
        <w:rPr>
          <w:rFonts w:ascii="Calibri" w:eastAsia="Calibri"/>
          <w:spacing w:val="-1"/>
          <w:w w:val="99"/>
        </w:rPr>
        <w:t>(1</w:t>
      </w:r>
      <w:r>
        <w:rPr>
          <w:rFonts w:ascii="Calibri" w:eastAsia="Calibri"/>
          <w:spacing w:val="3"/>
          <w:w w:val="99"/>
        </w:rPr>
        <w:t>)</w:t>
      </w:r>
      <w:r>
        <w:rPr>
          <w:spacing w:val="1"/>
          <w:w w:val="99"/>
        </w:rPr>
        <w:t>创设适应学生认知差异的教学组织形式。为了适应学生的智力差异</w:t>
      </w:r>
      <w:r>
        <w:rPr>
          <w:rFonts w:ascii="Calibri" w:eastAsia="Calibri"/>
          <w:w w:val="99"/>
        </w:rPr>
        <w:t>,</w:t>
      </w:r>
      <w:r>
        <w:rPr>
          <w:w w:val="99"/>
        </w:rPr>
        <w:t>我</w:t>
      </w:r>
      <w:r>
        <w:rPr>
          <w:spacing w:val="-1"/>
          <w:w w:val="99"/>
        </w:rPr>
        <w:t>们常常采用的教学组织形式包括</w:t>
      </w:r>
      <w:r>
        <w:rPr>
          <w:rFonts w:ascii="Calibri" w:eastAsia="Calibri"/>
          <w:spacing w:val="1"/>
          <w:w w:val="99"/>
        </w:rPr>
        <w:t>:</w:t>
      </w:r>
      <w:r>
        <w:rPr>
          <w:spacing w:val="-5"/>
          <w:w w:val="99"/>
        </w:rPr>
        <w:t>分校、分班、班内分组</w:t>
      </w:r>
      <w:r>
        <w:rPr>
          <w:rFonts w:ascii="Calibri" w:eastAsia="Calibri"/>
          <w:spacing w:val="1"/>
          <w:w w:val="99"/>
        </w:rPr>
        <w:t>(</w:t>
      </w:r>
      <w:r>
        <w:rPr>
          <w:spacing w:val="-1"/>
          <w:w w:val="99"/>
        </w:rPr>
        <w:t>同质分组</w:t>
      </w:r>
      <w:r>
        <w:rPr>
          <w:rFonts w:ascii="Calibri" w:eastAsia="Calibri"/>
          <w:spacing w:val="-1"/>
          <w:w w:val="99"/>
        </w:rPr>
        <w:t>)</w:t>
      </w:r>
      <w:r>
        <w:rPr>
          <w:spacing w:val="-6"/>
          <w:w w:val="99"/>
        </w:rPr>
        <w:t>、复式教学、升留级、跳</w:t>
      </w:r>
      <w:r>
        <w:rPr>
          <w:spacing w:val="-1"/>
          <w:w w:val="99"/>
        </w:rPr>
        <w:t>级、开设特长班和课外兴趣班等。</w:t>
      </w:r>
    </w:p>
    <w:p>
      <w:pPr>
        <w:pStyle w:val="4"/>
        <w:spacing w:before="0" w:line="276" w:lineRule="auto"/>
        <w:ind w:right="217"/>
      </w:pPr>
      <w:r>
        <w:rPr>
          <w:rFonts w:ascii="Calibri" w:eastAsia="Calibri"/>
          <w:spacing w:val="-1"/>
          <w:w w:val="99"/>
        </w:rPr>
        <w:t>(2</w:t>
      </w:r>
      <w:r>
        <w:rPr>
          <w:rFonts w:ascii="Calibri" w:eastAsia="Calibri"/>
          <w:spacing w:val="1"/>
          <w:w w:val="99"/>
        </w:rPr>
        <w:t>)</w:t>
      </w:r>
      <w:r>
        <w:rPr>
          <w:spacing w:val="2"/>
          <w:w w:val="99"/>
        </w:rPr>
        <w:t>采用适应认知差异的教学方式</w:t>
      </w:r>
      <w:r>
        <w:rPr>
          <w:rFonts w:ascii="Calibri" w:eastAsia="Calibri"/>
          <w:spacing w:val="3"/>
          <w:w w:val="99"/>
        </w:rPr>
        <w:t>,</w:t>
      </w:r>
      <w:r>
        <w:rPr>
          <w:w w:val="99"/>
        </w:rPr>
        <w:t>努力使教学方式个别化。掌握学习、个别指导教学法</w:t>
      </w:r>
      <w:r>
        <w:rPr>
          <w:spacing w:val="-1"/>
          <w:w w:val="99"/>
        </w:rPr>
        <w:t>和个人化教学系统就是其中的三种教学方式。</w:t>
      </w:r>
    </w:p>
    <w:p>
      <w:pPr>
        <w:pStyle w:val="4"/>
        <w:spacing w:before="5" w:line="278" w:lineRule="auto"/>
        <w:ind w:right="114"/>
      </w:pPr>
      <w:r>
        <w:rPr>
          <w:rFonts w:ascii="Calibri" w:eastAsia="Calibri"/>
          <w:spacing w:val="-1"/>
          <w:w w:val="99"/>
        </w:rPr>
        <w:t>(3</w:t>
      </w:r>
      <w:r>
        <w:rPr>
          <w:rFonts w:ascii="Calibri" w:eastAsia="Calibri"/>
          <w:spacing w:val="3"/>
          <w:w w:val="99"/>
        </w:rPr>
        <w:t>)</w:t>
      </w:r>
      <w:r>
        <w:rPr>
          <w:spacing w:val="1"/>
          <w:w w:val="99"/>
        </w:rPr>
        <w:t>运用适应认知差异的教学手段。当前直接应用于教学的现代技术设备主要有计算机</w:t>
      </w:r>
      <w:r>
        <w:rPr>
          <w:spacing w:val="-2"/>
          <w:w w:val="99"/>
        </w:rPr>
        <w:t>辅助教学、多媒体计算机辅助教学</w:t>
      </w:r>
      <w:r>
        <w:rPr>
          <w:rFonts w:ascii="Calibri" w:eastAsia="Calibri"/>
          <w:spacing w:val="1"/>
          <w:w w:val="99"/>
        </w:rPr>
        <w:t>(</w:t>
      </w:r>
      <w:r>
        <w:rPr>
          <w:spacing w:val="-2"/>
          <w:w w:val="99"/>
        </w:rPr>
        <w:t>电视及录像设备、电声设备</w:t>
      </w:r>
      <w:r>
        <w:rPr>
          <w:rFonts w:ascii="Calibri" w:eastAsia="Calibri"/>
          <w:w w:val="99"/>
        </w:rPr>
        <w:t>,</w:t>
      </w:r>
      <w:r>
        <w:rPr>
          <w:spacing w:val="-1"/>
          <w:w w:val="99"/>
        </w:rPr>
        <w:t>光学投影设备</w:t>
      </w:r>
      <w:r>
        <w:rPr>
          <w:rFonts w:ascii="Calibri" w:eastAsia="Calibri"/>
          <w:w w:val="99"/>
        </w:rPr>
        <w:t>,</w:t>
      </w:r>
      <w:r>
        <w:rPr>
          <w:spacing w:val="-1"/>
          <w:w w:val="99"/>
        </w:rPr>
        <w:t>教学机器</w:t>
      </w:r>
      <w:r>
        <w:rPr>
          <w:rFonts w:ascii="Calibri" w:eastAsia="Calibri"/>
          <w:spacing w:val="1"/>
          <w:w w:val="99"/>
        </w:rPr>
        <w:t>)</w:t>
      </w:r>
      <w:r>
        <w:rPr>
          <w:spacing w:val="-1"/>
          <w:w w:val="99"/>
        </w:rPr>
        <w:t>等。</w:t>
      </w:r>
    </w:p>
    <w:p>
      <w:pPr>
        <w:pStyle w:val="4"/>
        <w:spacing w:before="4"/>
        <w:ind w:left="0" w:firstLine="0"/>
        <w:rPr>
          <w:sz w:val="24"/>
        </w:rPr>
      </w:pPr>
    </w:p>
    <w:p>
      <w:pPr>
        <w:pStyle w:val="3"/>
      </w:pPr>
      <w:r>
        <w:rPr>
          <w:rFonts w:ascii="Calibri" w:eastAsia="Calibri"/>
          <w:w w:val="95"/>
        </w:rPr>
        <w:t>4</w:t>
      </w:r>
      <w:r>
        <w:rPr>
          <w:w w:val="95"/>
        </w:rPr>
        <w:t>、简述学生智力发展差异的主要表现</w:t>
      </w:r>
      <w:r>
        <w:rPr>
          <w:spacing w:val="-10"/>
          <w:w w:val="95"/>
        </w:rPr>
        <w:t>。</w:t>
      </w:r>
    </w:p>
    <w:p>
      <w:pPr>
        <w:pStyle w:val="4"/>
        <w:spacing w:line="278" w:lineRule="auto"/>
        <w:ind w:right="217"/>
        <w:jc w:val="both"/>
      </w:pPr>
      <w:r>
        <w:rPr>
          <w:spacing w:val="2"/>
          <w:w w:val="99"/>
        </w:rPr>
        <w:t>【参考答案】</w:t>
      </w:r>
      <w:r>
        <w:rPr>
          <w:rFonts w:ascii="Calibri" w:hAnsi="Calibri" w:eastAsia="Calibri"/>
          <w:spacing w:val="-1"/>
          <w:w w:val="99"/>
        </w:rPr>
        <w:t>(1</w:t>
      </w:r>
      <w:r>
        <w:rPr>
          <w:rFonts w:ascii="Calibri" w:hAnsi="Calibri" w:eastAsia="Calibri"/>
          <w:spacing w:val="6"/>
          <w:w w:val="99"/>
        </w:rPr>
        <w:t>)</w:t>
      </w:r>
      <w:r>
        <w:rPr>
          <w:spacing w:val="1"/>
          <w:w w:val="99"/>
        </w:rPr>
        <w:t>智力的个体差异。①智力类型差异。智力类型差异是指构成智力的各</w:t>
      </w:r>
      <w:r>
        <w:rPr>
          <w:spacing w:val="2"/>
          <w:w w:val="99"/>
        </w:rPr>
        <w:t>种因素存在质的差异</w:t>
      </w:r>
      <w:r>
        <w:rPr>
          <w:rFonts w:ascii="Calibri" w:hAnsi="Calibri" w:eastAsia="Calibri"/>
          <w:spacing w:val="3"/>
          <w:w w:val="99"/>
        </w:rPr>
        <w:t>,</w:t>
      </w:r>
      <w:r>
        <w:rPr>
          <w:spacing w:val="1"/>
          <w:w w:val="99"/>
        </w:rPr>
        <w:t>主要表现在知觉、记忆、想象、思维的类型和品质方面。②智力发展</w:t>
      </w:r>
      <w:r>
        <w:rPr>
          <w:spacing w:val="-8"/>
          <w:w w:val="99"/>
        </w:rPr>
        <w:t>水平的差异。智力发展水平差异</w:t>
      </w:r>
      <w:r>
        <w:rPr>
          <w:rFonts w:ascii="Calibri" w:hAnsi="Calibri" w:eastAsia="Calibri"/>
          <w:spacing w:val="1"/>
          <w:w w:val="99"/>
        </w:rPr>
        <w:t>(</w:t>
      </w:r>
      <w:r>
        <w:rPr>
          <w:spacing w:val="-1"/>
          <w:w w:val="99"/>
        </w:rPr>
        <w:t>即一般能力的差异</w:t>
      </w:r>
      <w:r>
        <w:rPr>
          <w:rFonts w:ascii="Calibri" w:hAnsi="Calibri" w:eastAsia="Calibri"/>
          <w:spacing w:val="1"/>
          <w:w w:val="99"/>
        </w:rPr>
        <w:t>),</w:t>
      </w:r>
      <w:r>
        <w:rPr>
          <w:spacing w:val="-1"/>
          <w:w w:val="99"/>
        </w:rPr>
        <w:t>指的是个体之间或个体内部智力水平高</w:t>
      </w:r>
      <w:r>
        <w:rPr>
          <w:spacing w:val="2"/>
          <w:w w:val="99"/>
        </w:rPr>
        <w:t>低不同的程度。③智力表现早晚的差异。各种智力不仅在质或量的方面表现出明显的差异</w:t>
      </w:r>
      <w:r>
        <w:rPr>
          <w:rFonts w:ascii="Calibri" w:hAnsi="Calibri" w:eastAsia="Calibri"/>
          <w:w w:val="99"/>
        </w:rPr>
        <w:t>,</w:t>
      </w:r>
      <w:r>
        <w:rPr>
          <w:spacing w:val="-1"/>
          <w:w w:val="99"/>
        </w:rPr>
        <w:t>而且智力表现的早晚也存在着明显的差异。</w:t>
      </w:r>
    </w:p>
    <w:p>
      <w:pPr>
        <w:pStyle w:val="4"/>
        <w:spacing w:before="0" w:line="276" w:lineRule="auto"/>
        <w:ind w:right="217"/>
      </w:pPr>
      <w:r>
        <w:rPr>
          <w:rFonts w:ascii="Calibri" w:eastAsia="Calibri"/>
          <w:spacing w:val="-1"/>
          <w:w w:val="99"/>
        </w:rPr>
        <w:t>(2</w:t>
      </w:r>
      <w:r>
        <w:rPr>
          <w:rFonts w:ascii="Calibri" w:eastAsia="Calibri"/>
          <w:spacing w:val="1"/>
          <w:w w:val="99"/>
        </w:rPr>
        <w:t>)</w:t>
      </w:r>
      <w:r>
        <w:rPr>
          <w:spacing w:val="1"/>
          <w:w w:val="99"/>
        </w:rPr>
        <w:t>智力的群体差异。智力的群体差异是指不同群体之间的智力差异</w:t>
      </w:r>
      <w:r>
        <w:rPr>
          <w:rFonts w:ascii="Calibri" w:eastAsia="Calibri"/>
          <w:w w:val="99"/>
        </w:rPr>
        <w:t>,</w:t>
      </w:r>
      <w:r>
        <w:rPr>
          <w:spacing w:val="1"/>
          <w:w w:val="99"/>
        </w:rPr>
        <w:t>包括智力的性别差</w:t>
      </w:r>
      <w:r>
        <w:rPr>
          <w:spacing w:val="-1"/>
          <w:w w:val="99"/>
        </w:rPr>
        <w:t>异、年龄差异、种族差异等。</w:t>
      </w:r>
    </w:p>
    <w:p>
      <w:pPr>
        <w:pStyle w:val="4"/>
        <w:spacing w:before="9"/>
        <w:ind w:left="0" w:firstLine="0"/>
        <w:rPr>
          <w:sz w:val="24"/>
        </w:rPr>
      </w:pPr>
    </w:p>
    <w:p>
      <w:pPr>
        <w:pStyle w:val="3"/>
        <w:rPr>
          <w:b w:val="0"/>
        </w:rPr>
      </w:pPr>
      <w:r>
        <w:rPr>
          <w:rFonts w:ascii="Calibri" w:eastAsia="Calibri"/>
          <w:b w:val="0"/>
          <w:w w:val="95"/>
        </w:rPr>
        <w:t>5</w:t>
      </w:r>
      <w:r>
        <w:rPr>
          <w:b w:val="0"/>
          <w:w w:val="95"/>
        </w:rPr>
        <w:t>、</w:t>
      </w:r>
      <w:r>
        <w:rPr>
          <w:w w:val="95"/>
        </w:rPr>
        <w:t>简述个体自我意识发展的阶段</w:t>
      </w:r>
      <w:r>
        <w:rPr>
          <w:b w:val="0"/>
          <w:spacing w:val="-10"/>
          <w:w w:val="95"/>
        </w:rPr>
        <w:t>。</w:t>
      </w:r>
    </w:p>
    <w:p>
      <w:pPr>
        <w:pStyle w:val="4"/>
        <w:ind w:left="540" w:firstLine="0"/>
      </w:pPr>
      <w:r>
        <w:rPr>
          <w:w w:val="95"/>
        </w:rPr>
        <w:t>【参考答案】个体自我意识的发展经历了从生理自我到社会自我</w:t>
      </w:r>
      <w:r>
        <w:rPr>
          <w:rFonts w:ascii="Calibri" w:eastAsia="Calibri"/>
          <w:w w:val="95"/>
        </w:rPr>
        <w:t>,</w:t>
      </w:r>
      <w:r>
        <w:rPr>
          <w:w w:val="95"/>
        </w:rPr>
        <w:t>再到心理自我的过程</w:t>
      </w:r>
      <w:r>
        <w:rPr>
          <w:spacing w:val="-10"/>
          <w:w w:val="95"/>
        </w:rPr>
        <w:t>。</w:t>
      </w:r>
    </w:p>
    <w:p>
      <w:pPr>
        <w:pStyle w:val="9"/>
        <w:numPr>
          <w:ilvl w:val="0"/>
          <w:numId w:val="2"/>
        </w:numPr>
        <w:tabs>
          <w:tab w:val="left" w:pos="356"/>
        </w:tabs>
        <w:spacing w:before="43" w:after="0" w:line="240" w:lineRule="auto"/>
        <w:ind w:left="355" w:right="0" w:hanging="236"/>
        <w:jc w:val="left"/>
        <w:rPr>
          <w:sz w:val="21"/>
        </w:rPr>
      </w:pPr>
      <w:r>
        <w:rPr>
          <w:w w:val="95"/>
          <w:sz w:val="21"/>
        </w:rPr>
        <w:t>生理自我</w:t>
      </w:r>
      <w:r>
        <w:rPr>
          <w:rFonts w:ascii="Calibri" w:eastAsia="Calibri"/>
          <w:w w:val="95"/>
          <w:sz w:val="21"/>
        </w:rPr>
        <w:t>(</w:t>
      </w:r>
      <w:r>
        <w:rPr>
          <w:w w:val="95"/>
          <w:sz w:val="21"/>
        </w:rPr>
        <w:t>自我中心期</w:t>
      </w:r>
      <w:r>
        <w:rPr>
          <w:rFonts w:ascii="Calibri" w:eastAsia="Calibri"/>
          <w:w w:val="95"/>
          <w:sz w:val="21"/>
        </w:rPr>
        <w:t>)</w:t>
      </w:r>
      <w:r>
        <w:rPr>
          <w:w w:val="95"/>
          <w:sz w:val="21"/>
        </w:rPr>
        <w:t>。生理自我是自我意识最原始的形态</w:t>
      </w:r>
      <w:r>
        <w:rPr>
          <w:rFonts w:ascii="Calibri" w:eastAsia="Calibri"/>
          <w:w w:val="95"/>
          <w:sz w:val="21"/>
        </w:rPr>
        <w:t>,</w:t>
      </w:r>
      <w:r>
        <w:rPr>
          <w:w w:val="95"/>
          <w:sz w:val="21"/>
        </w:rPr>
        <w:t>生理自我在</w:t>
      </w:r>
      <w:r>
        <w:rPr>
          <w:spacing w:val="38"/>
          <w:sz w:val="21"/>
        </w:rPr>
        <w:t xml:space="preserve">  </w:t>
      </w:r>
      <w:r>
        <w:rPr>
          <w:rFonts w:ascii="Calibri" w:eastAsia="Calibri"/>
          <w:w w:val="95"/>
          <w:sz w:val="21"/>
        </w:rPr>
        <w:t>3</w:t>
      </w:r>
      <w:r>
        <w:rPr>
          <w:rFonts w:ascii="Calibri" w:eastAsia="Calibri"/>
          <w:spacing w:val="61"/>
          <w:w w:val="150"/>
          <w:sz w:val="21"/>
        </w:rPr>
        <w:t xml:space="preserve">  </w:t>
      </w:r>
      <w:r>
        <w:rPr>
          <w:spacing w:val="-2"/>
          <w:w w:val="95"/>
          <w:sz w:val="21"/>
        </w:rPr>
        <w:t>岁左右基本成</w:t>
      </w:r>
    </w:p>
    <w:p>
      <w:pPr>
        <w:pStyle w:val="4"/>
        <w:spacing w:line="278" w:lineRule="auto"/>
        <w:ind w:right="114" w:firstLine="0"/>
      </w:pPr>
      <w:r>
        <w:t>熟。</w:t>
      </w:r>
      <w:r>
        <w:rPr>
          <w:rFonts w:ascii="Calibri" w:eastAsia="Calibri"/>
        </w:rPr>
        <w:t>(2)</w:t>
      </w:r>
      <w:r>
        <w:t>社会自我</w:t>
      </w:r>
      <w:r>
        <w:rPr>
          <w:rFonts w:ascii="Calibri" w:eastAsia="Calibri"/>
        </w:rPr>
        <w:t>(</w:t>
      </w:r>
      <w:r>
        <w:t>客观化时期</w:t>
      </w:r>
      <w:r>
        <w:rPr>
          <w:rFonts w:ascii="Calibri" w:eastAsia="Calibri"/>
        </w:rPr>
        <w:t>)</w:t>
      </w:r>
      <w:r>
        <w:rPr>
          <w:spacing w:val="-11"/>
        </w:rPr>
        <w:t xml:space="preserve">。儿童在 </w:t>
      </w:r>
      <w:r>
        <w:rPr>
          <w:rFonts w:ascii="Calibri" w:eastAsia="Calibri"/>
        </w:rPr>
        <w:t>3</w:t>
      </w:r>
      <w:r>
        <w:rPr>
          <w:rFonts w:ascii="Calibri" w:eastAsia="Calibri"/>
          <w:spacing w:val="-12"/>
        </w:rPr>
        <w:t xml:space="preserve"> </w:t>
      </w:r>
      <w:r>
        <w:t>岁以后</w:t>
      </w:r>
      <w:r>
        <w:rPr>
          <w:rFonts w:ascii="Calibri" w:eastAsia="Calibri"/>
        </w:rPr>
        <w:t>,</w:t>
      </w:r>
      <w:r>
        <w:t>自我意识的发展进入社会自我阶段。社会自</w:t>
      </w:r>
      <w:r>
        <w:rPr>
          <w:spacing w:val="-9"/>
          <w:w w:val="95"/>
        </w:rPr>
        <w:t>我到少年期基本成熟。</w:t>
      </w:r>
      <w:r>
        <w:rPr>
          <w:rFonts w:ascii="Calibri" w:eastAsia="Calibri"/>
          <w:spacing w:val="-2"/>
          <w:w w:val="95"/>
        </w:rPr>
        <w:t>(3)</w:t>
      </w:r>
      <w:r>
        <w:rPr>
          <w:spacing w:val="-2"/>
          <w:w w:val="95"/>
        </w:rPr>
        <w:t>心理自我</w:t>
      </w:r>
      <w:r>
        <w:rPr>
          <w:rFonts w:ascii="Calibri" w:eastAsia="Calibri"/>
          <w:spacing w:val="-2"/>
          <w:w w:val="95"/>
        </w:rPr>
        <w:t>(</w:t>
      </w:r>
      <w:r>
        <w:rPr>
          <w:spacing w:val="-2"/>
          <w:w w:val="95"/>
        </w:rPr>
        <w:t>主观自我时期</w:t>
      </w:r>
      <w:r>
        <w:rPr>
          <w:rFonts w:ascii="Calibri" w:eastAsia="Calibri"/>
          <w:spacing w:val="-2"/>
          <w:w w:val="95"/>
        </w:rPr>
        <w:t>)</w:t>
      </w:r>
      <w:r>
        <w:rPr>
          <w:spacing w:val="-11"/>
          <w:w w:val="95"/>
        </w:rPr>
        <w:t>。心理自我是在青春期开始发展和形成的。</w:t>
      </w:r>
    </w:p>
    <w:p>
      <w:pPr>
        <w:pStyle w:val="4"/>
        <w:spacing w:before="4"/>
        <w:ind w:left="0" w:firstLine="0"/>
        <w:rPr>
          <w:sz w:val="24"/>
        </w:rPr>
      </w:pPr>
    </w:p>
    <w:p>
      <w:pPr>
        <w:pStyle w:val="3"/>
      </w:pPr>
      <w:r>
        <w:rPr>
          <w:rFonts w:ascii="Calibri" w:eastAsia="Calibri"/>
          <w:b w:val="0"/>
          <w:w w:val="95"/>
        </w:rPr>
        <w:t>6</w:t>
      </w:r>
      <w:r>
        <w:rPr>
          <w:b w:val="0"/>
          <w:w w:val="95"/>
        </w:rPr>
        <w:t>、</w:t>
      </w:r>
      <w:r>
        <w:rPr>
          <w:w w:val="95"/>
        </w:rPr>
        <w:t>试述中小学生心理发展的阶段特征</w:t>
      </w:r>
      <w:r>
        <w:rPr>
          <w:spacing w:val="-10"/>
          <w:w w:val="95"/>
        </w:rPr>
        <w:t>。</w:t>
      </w:r>
    </w:p>
    <w:p>
      <w:pPr>
        <w:pStyle w:val="4"/>
        <w:spacing w:line="278" w:lineRule="auto"/>
        <w:ind w:right="215"/>
        <w:jc w:val="both"/>
      </w:pPr>
      <w:r>
        <w:rPr>
          <w:spacing w:val="-2"/>
          <w:w w:val="99"/>
        </w:rPr>
        <w:t>【参考答案】</w:t>
      </w:r>
      <w:r>
        <w:rPr>
          <w:rFonts w:ascii="Calibri" w:eastAsia="Calibri"/>
          <w:spacing w:val="-1"/>
          <w:w w:val="99"/>
        </w:rPr>
        <w:t>(1</w:t>
      </w:r>
      <w:r>
        <w:rPr>
          <w:rFonts w:ascii="Calibri" w:eastAsia="Calibri"/>
          <w:spacing w:val="3"/>
          <w:w w:val="99"/>
        </w:rPr>
        <w:t>)</w:t>
      </w:r>
      <w:r>
        <w:rPr>
          <w:spacing w:val="-2"/>
          <w:w w:val="99"/>
        </w:rPr>
        <w:t>童年期。童年期又称学龄初期</w:t>
      </w:r>
      <w:r>
        <w:rPr>
          <w:rFonts w:ascii="Calibri" w:eastAsia="Calibri"/>
          <w:w w:val="99"/>
        </w:rPr>
        <w:t>,</w:t>
      </w:r>
      <w:r>
        <w:rPr>
          <w:spacing w:val="-1"/>
          <w:w w:val="99"/>
        </w:rPr>
        <w:t>是个体一生发展的基础时期</w:t>
      </w:r>
      <w:r>
        <w:rPr>
          <w:rFonts w:ascii="Calibri" w:eastAsia="Calibri"/>
          <w:w w:val="99"/>
        </w:rPr>
        <w:t>,</w:t>
      </w:r>
      <w:r>
        <w:rPr>
          <w:spacing w:val="-1"/>
          <w:w w:val="99"/>
        </w:rPr>
        <w:t>也是生长发</w:t>
      </w:r>
      <w:r>
        <w:rPr>
          <w:spacing w:val="2"/>
          <w:w w:val="99"/>
        </w:rPr>
        <w:t>育最旺盛、变化最快、可塑性最强、接受教育最佳的时期。学习开始成为儿童的主导活动</w:t>
      </w:r>
      <w:r>
        <w:rPr>
          <w:rFonts w:ascii="Calibri" w:eastAsia="Calibri"/>
          <w:w w:val="99"/>
        </w:rPr>
        <w:t>,</w:t>
      </w:r>
      <w:r>
        <w:rPr>
          <w:spacing w:val="2"/>
          <w:w w:val="99"/>
        </w:rPr>
        <w:t>思维开始从具体形象思维为主过渡到抽象逻辑思维为主</w:t>
      </w:r>
      <w:r>
        <w:rPr>
          <w:rFonts w:ascii="Calibri" w:eastAsia="Calibri"/>
          <w:spacing w:val="3"/>
          <w:w w:val="99"/>
        </w:rPr>
        <w:t>,</w:t>
      </w:r>
      <w:r>
        <w:rPr>
          <w:spacing w:val="1"/>
          <w:w w:val="99"/>
        </w:rPr>
        <w:t>但其抽象逻辑思维仍需以具体形象</w:t>
      </w:r>
      <w:r>
        <w:rPr>
          <w:spacing w:val="-1"/>
          <w:w w:val="99"/>
        </w:rPr>
        <w:t>为支柱。儿童的自我意识增强</w:t>
      </w:r>
      <w:r>
        <w:rPr>
          <w:rFonts w:ascii="Calibri" w:eastAsia="Calibri"/>
          <w:w w:val="99"/>
        </w:rPr>
        <w:t>,</w:t>
      </w:r>
      <w:r>
        <w:rPr>
          <w:spacing w:val="-1"/>
          <w:w w:val="99"/>
        </w:rPr>
        <w:t>对自我有了一定评价。</w:t>
      </w:r>
    </w:p>
    <w:p>
      <w:pPr>
        <w:pStyle w:val="9"/>
        <w:numPr>
          <w:ilvl w:val="0"/>
          <w:numId w:val="2"/>
        </w:numPr>
        <w:tabs>
          <w:tab w:val="left" w:pos="773"/>
        </w:tabs>
        <w:spacing w:before="0" w:after="0" w:line="278" w:lineRule="auto"/>
        <w:ind w:left="120" w:right="215" w:firstLine="420"/>
        <w:jc w:val="both"/>
        <w:rPr>
          <w:sz w:val="21"/>
        </w:rPr>
      </w:pPr>
      <w:r>
        <w:rPr>
          <w:spacing w:val="-3"/>
          <w:w w:val="99"/>
          <w:sz w:val="21"/>
        </w:rPr>
        <w:t>少年期。少年期大致相当于初中阶段</w:t>
      </w:r>
      <w:r>
        <w:rPr>
          <w:rFonts w:ascii="Calibri" w:hAnsi="Calibri" w:eastAsia="Calibri"/>
          <w:spacing w:val="3"/>
          <w:w w:val="99"/>
          <w:sz w:val="21"/>
        </w:rPr>
        <w:t>,</w:t>
      </w:r>
      <w:r>
        <w:rPr>
          <w:spacing w:val="-1"/>
          <w:w w:val="99"/>
          <w:sz w:val="21"/>
        </w:rPr>
        <w:t>是个体从童年期向青年期过渡的时期</w:t>
      </w:r>
      <w:r>
        <w:rPr>
          <w:rFonts w:ascii="Calibri" w:hAnsi="Calibri" w:eastAsia="Calibri"/>
          <w:w w:val="99"/>
          <w:sz w:val="21"/>
        </w:rPr>
        <w:t>,</w:t>
      </w:r>
      <w:r>
        <w:rPr>
          <w:w w:val="99"/>
          <w:sz w:val="21"/>
        </w:rPr>
        <w:t>具有半成</w:t>
      </w:r>
      <w:r>
        <w:rPr>
          <w:spacing w:val="-10"/>
          <w:w w:val="99"/>
          <w:sz w:val="21"/>
        </w:rPr>
        <w:t>熟、半幼稚的特点。这一时期也被称为“心理断乳期”或“危险期”。抽象思维已占主导地</w:t>
      </w:r>
      <w:r>
        <w:rPr>
          <w:spacing w:val="-1"/>
          <w:w w:val="99"/>
          <w:sz w:val="21"/>
        </w:rPr>
        <w:t>位</w:t>
      </w:r>
      <w:r>
        <w:rPr>
          <w:rFonts w:ascii="Calibri" w:hAnsi="Calibri" w:eastAsia="Calibri"/>
          <w:w w:val="99"/>
          <w:sz w:val="21"/>
        </w:rPr>
        <w:t>,</w:t>
      </w:r>
      <w:r>
        <w:rPr>
          <w:spacing w:val="-1"/>
          <w:w w:val="99"/>
          <w:sz w:val="21"/>
        </w:rPr>
        <w:t>并出现反省思维</w:t>
      </w:r>
      <w:r>
        <w:rPr>
          <w:rFonts w:ascii="Calibri" w:hAnsi="Calibri" w:eastAsia="Calibri"/>
          <w:w w:val="99"/>
          <w:sz w:val="21"/>
        </w:rPr>
        <w:t>,</w:t>
      </w:r>
      <w:r>
        <w:rPr>
          <w:spacing w:val="-1"/>
          <w:w w:val="99"/>
          <w:sz w:val="21"/>
        </w:rPr>
        <w:t>但抽象思维在一定程度上仍要以具体形象为支柱。思维的独立性和批判性也有所发展</w:t>
      </w:r>
      <w:r>
        <w:rPr>
          <w:rFonts w:ascii="Calibri" w:hAnsi="Calibri" w:eastAsia="Calibri"/>
          <w:w w:val="99"/>
          <w:sz w:val="21"/>
        </w:rPr>
        <w:t>,</w:t>
      </w:r>
      <w:r>
        <w:rPr>
          <w:spacing w:val="-1"/>
          <w:w w:val="99"/>
          <w:sz w:val="21"/>
        </w:rPr>
        <w:t>但仍带有不少片面性和主观性。他们也开始关心自己和别人的内心世界</w:t>
      </w:r>
      <w:r>
        <w:rPr>
          <w:rFonts w:ascii="Calibri" w:hAnsi="Calibri" w:eastAsia="Calibri"/>
          <w:w w:val="99"/>
          <w:sz w:val="21"/>
        </w:rPr>
        <w:t>,</w:t>
      </w:r>
      <w:r>
        <w:rPr>
          <w:spacing w:val="1"/>
          <w:w w:val="99"/>
          <w:sz w:val="21"/>
        </w:rPr>
        <w:t>同龄</w:t>
      </w:r>
      <w:r>
        <w:rPr>
          <w:spacing w:val="-1"/>
          <w:w w:val="99"/>
          <w:sz w:val="21"/>
        </w:rPr>
        <w:t>人间的交往和认同大大增强</w:t>
      </w:r>
      <w:r>
        <w:rPr>
          <w:rFonts w:ascii="Calibri" w:hAnsi="Calibri" w:eastAsia="Calibri"/>
          <w:w w:val="99"/>
          <w:sz w:val="21"/>
        </w:rPr>
        <w:t>,</w:t>
      </w:r>
      <w:r>
        <w:rPr>
          <w:spacing w:val="-1"/>
          <w:w w:val="99"/>
          <w:sz w:val="21"/>
        </w:rPr>
        <w:t>社会高级情感迅速发展。</w:t>
      </w:r>
    </w:p>
    <w:p>
      <w:pPr>
        <w:pStyle w:val="9"/>
        <w:numPr>
          <w:ilvl w:val="0"/>
          <w:numId w:val="2"/>
        </w:numPr>
        <w:tabs>
          <w:tab w:val="left" w:pos="773"/>
        </w:tabs>
        <w:spacing w:before="0" w:after="0" w:line="278" w:lineRule="auto"/>
        <w:ind w:left="120" w:right="215" w:firstLine="420"/>
        <w:jc w:val="both"/>
        <w:rPr>
          <w:sz w:val="21"/>
        </w:rPr>
      </w:pPr>
      <w:r>
        <w:rPr>
          <w:spacing w:val="2"/>
          <w:w w:val="99"/>
          <w:sz w:val="21"/>
        </w:rPr>
        <w:t>青年初期。青年初期相当于高中时期</w:t>
      </w:r>
      <w:r>
        <w:rPr>
          <w:rFonts w:ascii="Calibri" w:hAnsi="Calibri" w:eastAsia="Calibri"/>
          <w:w w:val="99"/>
          <w:sz w:val="21"/>
        </w:rPr>
        <w:t>,</w:t>
      </w:r>
      <w:r>
        <w:rPr>
          <w:w w:val="99"/>
          <w:sz w:val="21"/>
        </w:rPr>
        <w:t>是个体在生理上、心理上和社会性上向成人接</w:t>
      </w:r>
      <w:r>
        <w:rPr>
          <w:spacing w:val="-3"/>
          <w:w w:val="99"/>
          <w:sz w:val="21"/>
        </w:rPr>
        <w:t>近的时期。这一时期</w:t>
      </w:r>
      <w:r>
        <w:rPr>
          <w:rFonts w:ascii="Calibri" w:hAnsi="Calibri" w:eastAsia="Calibri"/>
          <w:w w:val="99"/>
          <w:sz w:val="21"/>
        </w:rPr>
        <w:t>,</w:t>
      </w:r>
      <w:r>
        <w:rPr>
          <w:spacing w:val="-1"/>
          <w:w w:val="99"/>
          <w:sz w:val="21"/>
        </w:rPr>
        <w:t>智力接近成熟</w:t>
      </w:r>
      <w:r>
        <w:rPr>
          <w:rFonts w:ascii="Calibri" w:hAnsi="Calibri" w:eastAsia="Calibri"/>
          <w:spacing w:val="-2"/>
          <w:w w:val="99"/>
          <w:sz w:val="21"/>
        </w:rPr>
        <w:t>,</w:t>
      </w:r>
      <w:r>
        <w:rPr>
          <w:spacing w:val="-5"/>
          <w:w w:val="99"/>
          <w:sz w:val="21"/>
        </w:rPr>
        <w:t>抽象逻辑思维由“经验型”向“理论型”转化</w:t>
      </w:r>
      <w:r>
        <w:rPr>
          <w:rFonts w:ascii="Calibri" w:hAnsi="Calibri" w:eastAsia="Calibri"/>
          <w:spacing w:val="-2"/>
          <w:w w:val="99"/>
          <w:sz w:val="21"/>
        </w:rPr>
        <w:t>,</w:t>
      </w:r>
      <w:r>
        <w:rPr>
          <w:w w:val="99"/>
          <w:sz w:val="21"/>
        </w:rPr>
        <w:t>开始出现</w:t>
      </w:r>
      <w:r>
        <w:rPr>
          <w:spacing w:val="-1"/>
          <w:w w:val="99"/>
          <w:sz w:val="21"/>
        </w:rPr>
        <w:t>辩证思维</w:t>
      </w:r>
      <w:r>
        <w:rPr>
          <w:rFonts w:ascii="Calibri" w:hAnsi="Calibri" w:eastAsia="Calibri"/>
          <w:w w:val="99"/>
          <w:sz w:val="21"/>
        </w:rPr>
        <w:t>,</w:t>
      </w:r>
      <w:r>
        <w:rPr>
          <w:spacing w:val="-1"/>
          <w:w w:val="99"/>
          <w:sz w:val="21"/>
        </w:rPr>
        <w:t>与人生观相联系的情感占主要地位</w:t>
      </w:r>
      <w:r>
        <w:rPr>
          <w:rFonts w:ascii="Calibri" w:hAnsi="Calibri" w:eastAsia="Calibri"/>
          <w:w w:val="99"/>
          <w:sz w:val="21"/>
        </w:rPr>
        <w:t>,</w:t>
      </w:r>
      <w:r>
        <w:rPr>
          <w:spacing w:val="-1"/>
          <w:w w:val="99"/>
          <w:sz w:val="21"/>
        </w:rPr>
        <w:t>道德感、理智感和美感有了深刻的发展。</w:t>
      </w:r>
    </w:p>
    <w:p>
      <w:pPr>
        <w:pStyle w:val="4"/>
        <w:spacing w:before="3"/>
        <w:ind w:left="0" w:firstLine="0"/>
        <w:rPr>
          <w:sz w:val="24"/>
        </w:rPr>
      </w:pPr>
    </w:p>
    <w:p>
      <w:pPr>
        <w:pStyle w:val="3"/>
      </w:pPr>
      <w:r>
        <w:rPr>
          <w:rFonts w:ascii="Calibri" w:eastAsia="Calibri"/>
          <w:w w:val="95"/>
        </w:rPr>
        <w:t>7</w:t>
      </w:r>
      <w:r>
        <w:rPr>
          <w:w w:val="95"/>
        </w:rPr>
        <w:t>、试述维果斯基的心理发展理论</w:t>
      </w:r>
      <w:r>
        <w:rPr>
          <w:spacing w:val="-10"/>
          <w:w w:val="95"/>
        </w:rPr>
        <w:t>。</w:t>
      </w:r>
    </w:p>
    <w:p>
      <w:pPr>
        <w:pStyle w:val="4"/>
        <w:spacing w:line="278" w:lineRule="auto"/>
        <w:ind w:right="217"/>
      </w:pPr>
      <w:r>
        <w:rPr>
          <w:spacing w:val="2"/>
          <w:w w:val="99"/>
        </w:rPr>
        <w:t>【参考答案】</w:t>
      </w:r>
      <w:r>
        <w:rPr>
          <w:rFonts w:ascii="Calibri" w:hAnsi="Calibri" w:eastAsia="Calibri"/>
          <w:spacing w:val="-1"/>
          <w:w w:val="99"/>
        </w:rPr>
        <w:t>(1</w:t>
      </w:r>
      <w:r>
        <w:rPr>
          <w:rFonts w:ascii="Calibri" w:hAnsi="Calibri" w:eastAsia="Calibri"/>
          <w:spacing w:val="6"/>
          <w:w w:val="99"/>
        </w:rPr>
        <w:t>)</w:t>
      </w:r>
      <w:r>
        <w:rPr>
          <w:spacing w:val="1"/>
          <w:w w:val="99"/>
        </w:rPr>
        <w:t>“文化一历史”发展理论的基本观点。①维果斯基强调社会文化在认</w:t>
      </w:r>
      <w:r>
        <w:rPr>
          <w:spacing w:val="2"/>
          <w:w w:val="99"/>
        </w:rPr>
        <w:t>知发展中的作用。他区分了两种心理机能</w:t>
      </w:r>
      <w:r>
        <w:rPr>
          <w:rFonts w:ascii="Calibri" w:hAnsi="Calibri" w:eastAsia="Calibri"/>
          <w:spacing w:val="1"/>
          <w:w w:val="99"/>
        </w:rPr>
        <w:t>:</w:t>
      </w:r>
      <w:r>
        <w:rPr>
          <w:spacing w:val="1"/>
          <w:w w:val="99"/>
        </w:rPr>
        <w:t>作为动物进化结果的低级心理机能；作为历史发</w:t>
      </w:r>
    </w:p>
    <w:p>
      <w:pPr>
        <w:spacing w:after="0" w:line="278" w:lineRule="auto"/>
        <w:sectPr>
          <w:pgSz w:w="11910" w:h="16840"/>
          <w:pgMar w:top="1520" w:right="1580" w:bottom="280" w:left="1680" w:header="871" w:footer="0" w:gutter="0"/>
          <w:cols w:space="720" w:num="1"/>
        </w:sectPr>
      </w:pPr>
    </w:p>
    <w:p>
      <w:pPr>
        <w:pStyle w:val="4"/>
        <w:spacing w:before="22" w:line="278" w:lineRule="auto"/>
        <w:ind w:right="217" w:firstLine="0"/>
        <w:jc w:val="both"/>
      </w:pPr>
      <w:r>
        <w:rPr>
          <w:spacing w:val="-1"/>
          <w:w w:val="99"/>
        </w:rPr>
        <w:t>展结果的高级心理机能</w:t>
      </w:r>
      <w:r>
        <w:rPr>
          <w:rFonts w:ascii="Calibri" w:hAnsi="Calibri" w:eastAsia="Calibri"/>
          <w:w w:val="99"/>
        </w:rPr>
        <w:t>,</w:t>
      </w:r>
      <w:r>
        <w:rPr>
          <w:spacing w:val="-1"/>
          <w:w w:val="99"/>
        </w:rPr>
        <w:t>即以系统为中介的心理机能。高级心理机能是人类所特有的</w:t>
      </w:r>
      <w:r>
        <w:rPr>
          <w:rFonts w:ascii="Calibri" w:hAnsi="Calibri" w:eastAsia="Calibri"/>
          <w:w w:val="99"/>
        </w:rPr>
        <w:t>,</w:t>
      </w:r>
      <w:r>
        <w:rPr>
          <w:w w:val="99"/>
        </w:rPr>
        <w:t>它使得</w:t>
      </w:r>
      <w:r>
        <w:rPr>
          <w:spacing w:val="2"/>
          <w:w w:val="99"/>
        </w:rPr>
        <w:t>人类心理在本质上区别于动物。由低级机能向高级机能转化的发展有四个表现</w:t>
      </w:r>
      <w:r>
        <w:rPr>
          <w:rFonts w:ascii="Calibri" w:hAnsi="Calibri" w:eastAsia="Calibri"/>
          <w:spacing w:val="1"/>
          <w:w w:val="99"/>
        </w:rPr>
        <w:t>:</w:t>
      </w:r>
      <w:r>
        <w:rPr>
          <w:spacing w:val="1"/>
          <w:w w:val="99"/>
        </w:rPr>
        <w:t>随意机能不</w:t>
      </w:r>
      <w:r>
        <w:rPr>
          <w:spacing w:val="2"/>
          <w:w w:val="99"/>
        </w:rPr>
        <w:t>断发展；抽象一概括机能的提高；各种心理机能之间的关系不断变化、重组</w:t>
      </w:r>
      <w:r>
        <w:rPr>
          <w:rFonts w:ascii="Calibri" w:hAnsi="Calibri" w:eastAsia="Calibri"/>
          <w:w w:val="99"/>
        </w:rPr>
        <w:t>,</w:t>
      </w:r>
      <w:r>
        <w:rPr>
          <w:spacing w:val="1"/>
          <w:w w:val="99"/>
        </w:rPr>
        <w:t>形成间接的、</w:t>
      </w:r>
      <w:r>
        <w:rPr>
          <w:spacing w:val="2"/>
          <w:w w:val="99"/>
        </w:rPr>
        <w:t>以符号为中介的心理结构；心理活动的个性化。②维果斯基强调</w:t>
      </w:r>
      <w:r>
        <w:rPr>
          <w:rFonts w:ascii="Calibri" w:hAnsi="Calibri" w:eastAsia="Calibri"/>
          <w:w w:val="99"/>
        </w:rPr>
        <w:t>,</w:t>
      </w:r>
      <w:r>
        <w:rPr>
          <w:spacing w:val="1"/>
          <w:w w:val="99"/>
        </w:rPr>
        <w:t>人的思维与智力是在活动</w:t>
      </w:r>
      <w:r>
        <w:rPr>
          <w:spacing w:val="-1"/>
          <w:w w:val="99"/>
        </w:rPr>
        <w:t>中发展起来的</w:t>
      </w:r>
      <w:r>
        <w:rPr>
          <w:rFonts w:ascii="Calibri" w:hAnsi="Calibri" w:eastAsia="Calibri"/>
          <w:w w:val="99"/>
        </w:rPr>
        <w:t>,</w:t>
      </w:r>
      <w:r>
        <w:rPr>
          <w:spacing w:val="-1"/>
          <w:w w:val="99"/>
        </w:rPr>
        <w:t>是借助于语言等符号系统不断内化的结果。</w:t>
      </w:r>
    </w:p>
    <w:p>
      <w:pPr>
        <w:pStyle w:val="9"/>
        <w:numPr>
          <w:ilvl w:val="0"/>
          <w:numId w:val="3"/>
        </w:numPr>
        <w:tabs>
          <w:tab w:val="left" w:pos="776"/>
        </w:tabs>
        <w:spacing w:before="0" w:after="0" w:line="278" w:lineRule="auto"/>
        <w:ind w:left="120" w:right="217" w:firstLine="420"/>
        <w:jc w:val="both"/>
        <w:rPr>
          <w:sz w:val="21"/>
        </w:rPr>
      </w:pPr>
      <w:r>
        <w:rPr>
          <w:spacing w:val="1"/>
          <w:w w:val="99"/>
          <w:sz w:val="21"/>
        </w:rPr>
        <w:t>心理发展的实质与“内化说”。维果斯基提出心理发展的实质是在环境和教育的影</w:t>
      </w:r>
      <w:r>
        <w:rPr>
          <w:w w:val="99"/>
          <w:sz w:val="21"/>
        </w:rPr>
        <w:t>响下</w:t>
      </w:r>
      <w:r>
        <w:rPr>
          <w:rFonts w:ascii="Calibri" w:hAnsi="Calibri" w:eastAsia="Calibri"/>
          <w:w w:val="99"/>
          <w:sz w:val="21"/>
        </w:rPr>
        <w:t>,</w:t>
      </w:r>
      <w:r>
        <w:rPr>
          <w:spacing w:val="-1"/>
          <w:w w:val="99"/>
          <w:sz w:val="21"/>
        </w:rPr>
        <w:t>个体在低级心理机能的基础上逐渐向高级心理机能转化的过程。他认为</w:t>
      </w:r>
      <w:r>
        <w:rPr>
          <w:rFonts w:ascii="Calibri" w:hAnsi="Calibri" w:eastAsia="Calibri"/>
          <w:w w:val="99"/>
          <w:sz w:val="21"/>
        </w:rPr>
        <w:t>,</w:t>
      </w:r>
      <w:r>
        <w:rPr>
          <w:spacing w:val="-1"/>
          <w:w w:val="99"/>
          <w:sz w:val="21"/>
        </w:rPr>
        <w:t>发展大部分得益于由外向内</w:t>
      </w:r>
      <w:r>
        <w:rPr>
          <w:rFonts w:ascii="Calibri" w:hAnsi="Calibri" w:eastAsia="Calibri"/>
          <w:w w:val="99"/>
          <w:sz w:val="21"/>
        </w:rPr>
        <w:t>,</w:t>
      </w:r>
      <w:r>
        <w:rPr>
          <w:spacing w:val="-1"/>
          <w:w w:val="99"/>
          <w:sz w:val="21"/>
        </w:rPr>
        <w:t>即个体通过内化</w:t>
      </w:r>
      <w:r>
        <w:rPr>
          <w:rFonts w:ascii="Calibri" w:hAnsi="Calibri" w:eastAsia="Calibri"/>
          <w:spacing w:val="-2"/>
          <w:w w:val="99"/>
          <w:sz w:val="21"/>
        </w:rPr>
        <w:t>,</w:t>
      </w:r>
      <w:r>
        <w:rPr>
          <w:spacing w:val="-1"/>
          <w:w w:val="99"/>
          <w:sz w:val="21"/>
        </w:rPr>
        <w:t>从情境中汲取知识</w:t>
      </w:r>
      <w:r>
        <w:rPr>
          <w:rFonts w:ascii="Calibri" w:hAnsi="Calibri" w:eastAsia="Calibri"/>
          <w:w w:val="99"/>
          <w:sz w:val="21"/>
        </w:rPr>
        <w:t>,</w:t>
      </w:r>
      <w:r>
        <w:rPr>
          <w:spacing w:val="-6"/>
          <w:w w:val="99"/>
          <w:sz w:val="21"/>
        </w:rPr>
        <w:t>获得发展。内化说是维果斯基心理发展观</w:t>
      </w:r>
      <w:r>
        <w:rPr>
          <w:spacing w:val="-1"/>
          <w:w w:val="99"/>
          <w:sz w:val="21"/>
        </w:rPr>
        <w:t>的核心思想。</w:t>
      </w:r>
    </w:p>
    <w:p>
      <w:pPr>
        <w:pStyle w:val="9"/>
        <w:numPr>
          <w:ilvl w:val="0"/>
          <w:numId w:val="3"/>
        </w:numPr>
        <w:tabs>
          <w:tab w:val="left" w:pos="773"/>
        </w:tabs>
        <w:spacing w:before="0" w:after="0" w:line="278" w:lineRule="auto"/>
        <w:ind w:left="120" w:right="217" w:firstLine="420"/>
        <w:jc w:val="both"/>
        <w:rPr>
          <w:sz w:val="21"/>
        </w:rPr>
      </w:pPr>
      <w:r>
        <w:rPr>
          <w:spacing w:val="2"/>
          <w:w w:val="99"/>
          <w:sz w:val="21"/>
        </w:rPr>
        <w:t>最近发展区的概念。维果斯基认为</w:t>
      </w:r>
      <w:r>
        <w:rPr>
          <w:rFonts w:ascii="Calibri" w:eastAsia="Calibri"/>
          <w:spacing w:val="3"/>
          <w:w w:val="99"/>
          <w:sz w:val="21"/>
        </w:rPr>
        <w:t>,</w:t>
      </w:r>
      <w:r>
        <w:rPr>
          <w:w w:val="99"/>
          <w:sz w:val="21"/>
        </w:rPr>
        <w:t>儿童有两种发展水平：一是儿童的现有水平，即</w:t>
      </w:r>
      <w:r>
        <w:rPr>
          <w:spacing w:val="1"/>
          <w:w w:val="99"/>
          <w:sz w:val="21"/>
        </w:rPr>
        <w:t>由一定的已经完成的发展系统所形成的儿童心理机能的发展水平；二是可能达到的发展水</w:t>
      </w:r>
      <w:r>
        <w:rPr>
          <w:spacing w:val="2"/>
          <w:w w:val="99"/>
          <w:sz w:val="21"/>
        </w:rPr>
        <w:t>平。这两种水平之间的差异</w:t>
      </w:r>
      <w:r>
        <w:rPr>
          <w:rFonts w:ascii="Calibri" w:eastAsia="Calibri"/>
          <w:w w:val="99"/>
          <w:sz w:val="21"/>
        </w:rPr>
        <w:t>,</w:t>
      </w:r>
      <w:r>
        <w:rPr>
          <w:spacing w:val="1"/>
          <w:w w:val="99"/>
          <w:sz w:val="21"/>
        </w:rPr>
        <w:t>就是最近发展区。也就是说，最近发展区是儿童在有指导的情</w:t>
      </w:r>
      <w:r>
        <w:rPr>
          <w:w w:val="99"/>
          <w:sz w:val="21"/>
        </w:rPr>
        <w:t>况下</w:t>
      </w:r>
      <w:r>
        <w:rPr>
          <w:rFonts w:ascii="Calibri" w:eastAsia="Calibri"/>
          <w:w w:val="99"/>
          <w:sz w:val="21"/>
        </w:rPr>
        <w:t>,</w:t>
      </w:r>
      <w:r>
        <w:rPr>
          <w:spacing w:val="-1"/>
          <w:w w:val="99"/>
          <w:sz w:val="21"/>
        </w:rPr>
        <w:t>借助成人的帮助所能达到的解决问题的水平与独自解决问题所达到的水平之间的差异</w:t>
      </w:r>
      <w:r>
        <w:rPr>
          <w:rFonts w:ascii="Calibri" w:eastAsia="Calibri"/>
          <w:w w:val="99"/>
          <w:sz w:val="21"/>
        </w:rPr>
        <w:t>,</w:t>
      </w:r>
      <w:r>
        <w:rPr>
          <w:spacing w:val="-1"/>
          <w:w w:val="99"/>
          <w:sz w:val="21"/>
        </w:rPr>
        <w:t>实际上是两个邻近发展阶段间的过渡状态。</w:t>
      </w:r>
    </w:p>
    <w:p>
      <w:pPr>
        <w:pStyle w:val="9"/>
        <w:numPr>
          <w:ilvl w:val="0"/>
          <w:numId w:val="3"/>
        </w:numPr>
        <w:tabs>
          <w:tab w:val="left" w:pos="776"/>
        </w:tabs>
        <w:spacing w:before="0" w:after="0" w:line="276" w:lineRule="auto"/>
        <w:ind w:left="120" w:right="217" w:firstLine="420"/>
        <w:jc w:val="left"/>
        <w:rPr>
          <w:sz w:val="21"/>
        </w:rPr>
      </w:pPr>
      <w:r>
        <w:rPr>
          <w:spacing w:val="1"/>
          <w:w w:val="99"/>
          <w:sz w:val="21"/>
        </w:rPr>
        <w:t>“教学应走在发展的前面”包含的两层含义。①教学在发展中起主导作用；②教学</w:t>
      </w:r>
      <w:r>
        <w:rPr>
          <w:spacing w:val="-1"/>
          <w:w w:val="99"/>
          <w:sz w:val="21"/>
        </w:rPr>
        <w:t>创造着最近发展区。</w:t>
      </w:r>
    </w:p>
    <w:p>
      <w:pPr>
        <w:pStyle w:val="9"/>
        <w:numPr>
          <w:ilvl w:val="0"/>
          <w:numId w:val="3"/>
        </w:numPr>
        <w:tabs>
          <w:tab w:val="left" w:pos="773"/>
        </w:tabs>
        <w:spacing w:before="4" w:after="0" w:line="278" w:lineRule="auto"/>
        <w:ind w:left="120" w:right="126" w:firstLine="420"/>
        <w:jc w:val="both"/>
        <w:rPr>
          <w:sz w:val="21"/>
        </w:rPr>
      </w:pPr>
      <w:r>
        <w:rPr>
          <w:spacing w:val="1"/>
          <w:w w:val="99"/>
          <w:sz w:val="21"/>
        </w:rPr>
        <w:t>适时辅导学生是教学的必由之路一教学支架的应用</w:t>
      </w:r>
      <w:r>
        <w:rPr>
          <w:rFonts w:ascii="Calibri" w:hAnsi="Calibri" w:eastAsia="Calibri"/>
          <w:w w:val="99"/>
          <w:sz w:val="21"/>
        </w:rPr>
        <w:t>,</w:t>
      </w:r>
      <w:r>
        <w:rPr>
          <w:spacing w:val="1"/>
          <w:w w:val="99"/>
          <w:sz w:val="21"/>
        </w:rPr>
        <w:t>为促进教学发展，维果斯基认为</w:t>
      </w:r>
      <w:r>
        <w:rPr>
          <w:spacing w:val="2"/>
          <w:w w:val="99"/>
          <w:sz w:val="21"/>
        </w:rPr>
        <w:t>教师可采用教学支架，进行支架式教学</w:t>
      </w:r>
      <w:r>
        <w:rPr>
          <w:rFonts w:ascii="Calibri" w:hAnsi="Calibri" w:eastAsia="Calibri"/>
          <w:w w:val="99"/>
          <w:sz w:val="21"/>
        </w:rPr>
        <w:t>,</w:t>
      </w:r>
      <w:r>
        <w:rPr>
          <w:spacing w:val="1"/>
          <w:w w:val="99"/>
          <w:sz w:val="21"/>
        </w:rPr>
        <w:t>即在学生试图解决超出当前知识水平的问题时给予</w:t>
      </w:r>
      <w:r>
        <w:rPr>
          <w:spacing w:val="-8"/>
          <w:w w:val="99"/>
          <w:sz w:val="21"/>
        </w:rPr>
        <w:t>支持和指导，帮助其顺利通过最近发展区，使之最终够独立完成任务。支架式教学可采用的</w:t>
      </w:r>
      <w:r>
        <w:rPr>
          <w:spacing w:val="-1"/>
          <w:w w:val="99"/>
          <w:sz w:val="21"/>
        </w:rPr>
        <w:t>方式有：①把学生要学习的内容分割成许多便于掌握的片段；②向学生示范要掌握的技能；</w:t>
      </w:r>
    </w:p>
    <w:p>
      <w:pPr>
        <w:pStyle w:val="4"/>
        <w:spacing w:before="0" w:line="266" w:lineRule="exact"/>
        <w:ind w:firstLine="0"/>
      </w:pPr>
      <w:r>
        <w:rPr>
          <w:w w:val="95"/>
        </w:rPr>
        <w:t>③提</w:t>
      </w:r>
      <w:r>
        <w:rPr>
          <w:spacing w:val="-2"/>
          <w:w w:val="95"/>
        </w:rPr>
        <w:t>供有提示的练习等。</w:t>
      </w:r>
    </w:p>
    <w:p>
      <w:pPr>
        <w:pStyle w:val="4"/>
        <w:spacing w:before="11"/>
        <w:ind w:left="0" w:firstLine="0"/>
        <w:rPr>
          <w:sz w:val="27"/>
        </w:rPr>
      </w:pPr>
    </w:p>
    <w:p>
      <w:pPr>
        <w:pStyle w:val="3"/>
      </w:pPr>
      <w:r>
        <w:rPr>
          <w:rFonts w:ascii="Calibri" w:eastAsia="Calibri"/>
          <w:b w:val="0"/>
          <w:w w:val="95"/>
        </w:rPr>
        <w:t>8</w:t>
      </w:r>
      <w:r>
        <w:rPr>
          <w:b w:val="0"/>
          <w:w w:val="95"/>
        </w:rPr>
        <w:t>、</w:t>
      </w:r>
      <w:r>
        <w:rPr>
          <w:w w:val="95"/>
        </w:rPr>
        <w:t>试述皮亚杰关于儿童认知发展的阶段理论</w:t>
      </w:r>
      <w:r>
        <w:rPr>
          <w:spacing w:val="-10"/>
          <w:w w:val="95"/>
        </w:rPr>
        <w:t>。</w:t>
      </w:r>
    </w:p>
    <w:p>
      <w:pPr>
        <w:pStyle w:val="4"/>
        <w:spacing w:line="276" w:lineRule="auto"/>
        <w:ind w:right="219"/>
      </w:pPr>
      <w:r>
        <w:rPr>
          <w:spacing w:val="2"/>
          <w:w w:val="99"/>
        </w:rPr>
        <w:t>【参考答案】皮亚杰的认知发展阶段理论将个体的认知发展分为四个阶段</w:t>
      </w:r>
      <w:r>
        <w:rPr>
          <w:rFonts w:ascii="Calibri" w:eastAsia="Calibri"/>
          <w:spacing w:val="1"/>
          <w:w w:val="99"/>
        </w:rPr>
        <w:t>:</w:t>
      </w:r>
      <w:r>
        <w:rPr>
          <w:spacing w:val="1"/>
          <w:w w:val="99"/>
        </w:rPr>
        <w:t>感知运动阶</w:t>
      </w:r>
      <w:r>
        <w:rPr>
          <w:spacing w:val="-1"/>
          <w:w w:val="99"/>
        </w:rPr>
        <w:t>段、前运算阶段、具体运算阶段、形式运算阶段。</w:t>
      </w:r>
    </w:p>
    <w:p>
      <w:pPr>
        <w:pStyle w:val="9"/>
        <w:numPr>
          <w:ilvl w:val="0"/>
          <w:numId w:val="4"/>
        </w:numPr>
        <w:tabs>
          <w:tab w:val="left" w:pos="960"/>
        </w:tabs>
        <w:spacing w:before="5" w:after="0" w:line="276" w:lineRule="auto"/>
        <w:ind w:left="120" w:right="219" w:firstLine="420"/>
        <w:jc w:val="both"/>
        <w:rPr>
          <w:sz w:val="21"/>
        </w:rPr>
      </w:pPr>
      <w:r>
        <w:rPr>
          <w:spacing w:val="2"/>
          <w:w w:val="99"/>
          <w:sz w:val="21"/>
        </w:rPr>
        <w:t>感知运动阶段的特点</w:t>
      </w:r>
      <w:r>
        <w:rPr>
          <w:rFonts w:ascii="Calibri" w:hAnsi="Calibri" w:eastAsia="Calibri"/>
          <w:spacing w:val="1"/>
          <w:w w:val="99"/>
          <w:sz w:val="21"/>
        </w:rPr>
        <w:t>:</w:t>
      </w:r>
      <w:r>
        <w:rPr>
          <w:spacing w:val="1"/>
          <w:w w:val="99"/>
          <w:sz w:val="21"/>
        </w:rPr>
        <w:t>①感觉和动作的分化；②“客体永久性”的形成；③问题解</w:t>
      </w:r>
      <w:r>
        <w:rPr>
          <w:spacing w:val="-1"/>
          <w:w w:val="99"/>
          <w:sz w:val="21"/>
        </w:rPr>
        <w:t>决能力开始得到发展；④延迟模仿的产生。</w:t>
      </w:r>
    </w:p>
    <w:p>
      <w:pPr>
        <w:pStyle w:val="9"/>
        <w:numPr>
          <w:ilvl w:val="0"/>
          <w:numId w:val="4"/>
        </w:numPr>
        <w:tabs>
          <w:tab w:val="left" w:pos="960"/>
        </w:tabs>
        <w:spacing w:before="5" w:after="0" w:line="278" w:lineRule="auto"/>
        <w:ind w:left="120" w:right="216" w:firstLine="420"/>
        <w:jc w:val="both"/>
        <w:rPr>
          <w:sz w:val="21"/>
        </w:rPr>
      </w:pPr>
      <w:r>
        <w:rPr>
          <w:spacing w:val="-1"/>
          <w:w w:val="99"/>
          <w:sz w:val="21"/>
        </w:rPr>
        <w:t>前运算阶段的特点</w:t>
      </w:r>
      <w:r>
        <w:rPr>
          <w:rFonts w:ascii="Calibri" w:hAnsi="Calibri" w:eastAsia="Calibri"/>
          <w:spacing w:val="-1"/>
          <w:w w:val="99"/>
          <w:sz w:val="21"/>
        </w:rPr>
        <w:t>:</w:t>
      </w:r>
      <w:r>
        <w:rPr>
          <w:spacing w:val="-4"/>
          <w:w w:val="99"/>
          <w:sz w:val="21"/>
        </w:rPr>
        <w:t>①早期的信号功能；②自我中心性</w:t>
      </w:r>
      <w:r>
        <w:rPr>
          <w:rFonts w:ascii="Calibri" w:hAnsi="Calibri" w:eastAsia="Calibri"/>
          <w:spacing w:val="1"/>
          <w:w w:val="99"/>
          <w:sz w:val="21"/>
        </w:rPr>
        <w:t>(</w:t>
      </w:r>
      <w:r>
        <w:rPr>
          <w:spacing w:val="-1"/>
          <w:w w:val="99"/>
          <w:sz w:val="21"/>
        </w:rPr>
        <w:t>中心化</w:t>
      </w:r>
      <w:r>
        <w:rPr>
          <w:rFonts w:ascii="Calibri" w:hAnsi="Calibri" w:eastAsia="Calibri"/>
          <w:spacing w:val="1"/>
          <w:w w:val="99"/>
          <w:sz w:val="21"/>
        </w:rPr>
        <w:t>)</w:t>
      </w:r>
      <w:r>
        <w:rPr>
          <w:spacing w:val="-6"/>
          <w:w w:val="99"/>
          <w:sz w:val="21"/>
        </w:rPr>
        <w:t>；③不可逆运算；④</w:t>
      </w:r>
      <w:r>
        <w:rPr>
          <w:spacing w:val="-8"/>
          <w:w w:val="99"/>
          <w:sz w:val="21"/>
        </w:rPr>
        <w:t>不能够推断事实；⑤泛灵论；⑥不合逻辑的推理；⑦不能理顺整体和部分的关系；③认知活</w:t>
      </w:r>
      <w:r>
        <w:rPr>
          <w:spacing w:val="-1"/>
          <w:w w:val="99"/>
          <w:sz w:val="21"/>
        </w:rPr>
        <w:t>动具有具体性</w:t>
      </w:r>
      <w:r>
        <w:rPr>
          <w:rFonts w:ascii="Calibri" w:hAnsi="Calibri" w:eastAsia="Calibri"/>
          <w:w w:val="99"/>
          <w:sz w:val="21"/>
        </w:rPr>
        <w:t>,</w:t>
      </w:r>
      <w:r>
        <w:rPr>
          <w:spacing w:val="-1"/>
          <w:w w:val="99"/>
          <w:sz w:val="21"/>
        </w:rPr>
        <w:t>还不能进行抽象的思维运算。</w:t>
      </w:r>
    </w:p>
    <w:p>
      <w:pPr>
        <w:pStyle w:val="9"/>
        <w:numPr>
          <w:ilvl w:val="0"/>
          <w:numId w:val="4"/>
        </w:numPr>
        <w:tabs>
          <w:tab w:val="left" w:pos="960"/>
        </w:tabs>
        <w:spacing w:before="0" w:after="0" w:line="276" w:lineRule="auto"/>
        <w:ind w:left="120" w:right="217" w:firstLine="420"/>
        <w:jc w:val="both"/>
        <w:rPr>
          <w:sz w:val="21"/>
        </w:rPr>
      </w:pPr>
      <w:r>
        <w:rPr>
          <w:spacing w:val="-1"/>
          <w:w w:val="99"/>
          <w:sz w:val="21"/>
        </w:rPr>
        <w:t>具体运算阶段的特点</w:t>
      </w:r>
      <w:r>
        <w:rPr>
          <w:rFonts w:ascii="Calibri" w:hAnsi="Calibri" w:eastAsia="Calibri"/>
          <w:spacing w:val="1"/>
          <w:w w:val="99"/>
          <w:sz w:val="21"/>
        </w:rPr>
        <w:t>:</w:t>
      </w:r>
      <w:r>
        <w:rPr>
          <w:spacing w:val="-1"/>
          <w:w w:val="99"/>
          <w:sz w:val="21"/>
        </w:rPr>
        <w:t>①去自我中心性</w:t>
      </w:r>
      <w:r>
        <w:rPr>
          <w:rFonts w:ascii="Calibri" w:hAnsi="Calibri" w:eastAsia="Calibri"/>
          <w:spacing w:val="-1"/>
          <w:w w:val="99"/>
          <w:sz w:val="21"/>
        </w:rPr>
        <w:t>(</w:t>
      </w:r>
      <w:r>
        <w:rPr>
          <w:spacing w:val="-1"/>
          <w:w w:val="99"/>
          <w:sz w:val="21"/>
        </w:rPr>
        <w:t>去中心化</w:t>
      </w:r>
      <w:r>
        <w:rPr>
          <w:rFonts w:ascii="Calibri" w:hAnsi="Calibri" w:eastAsia="Calibri"/>
          <w:spacing w:val="1"/>
          <w:w w:val="99"/>
          <w:sz w:val="21"/>
        </w:rPr>
        <w:t>)</w:t>
      </w:r>
      <w:r>
        <w:rPr>
          <w:spacing w:val="-7"/>
          <w:w w:val="99"/>
          <w:sz w:val="21"/>
        </w:rPr>
        <w:t>；②可逆性；③守恒；④分类；⑤</w:t>
      </w:r>
      <w:r>
        <w:rPr>
          <w:spacing w:val="-1"/>
          <w:w w:val="99"/>
          <w:sz w:val="21"/>
        </w:rPr>
        <w:t>序列化。</w:t>
      </w:r>
    </w:p>
    <w:p>
      <w:pPr>
        <w:pStyle w:val="9"/>
        <w:numPr>
          <w:ilvl w:val="0"/>
          <w:numId w:val="4"/>
        </w:numPr>
        <w:tabs>
          <w:tab w:val="left" w:pos="773"/>
        </w:tabs>
        <w:spacing w:before="5" w:after="0" w:line="276" w:lineRule="auto"/>
        <w:ind w:left="120" w:right="217" w:firstLine="420"/>
        <w:jc w:val="left"/>
        <w:rPr>
          <w:sz w:val="21"/>
        </w:rPr>
      </w:pPr>
      <w:r>
        <w:rPr>
          <w:spacing w:val="1"/>
          <w:w w:val="99"/>
          <w:sz w:val="21"/>
        </w:rPr>
        <w:t>形式运算阶段的特点</w:t>
      </w:r>
      <w:r>
        <w:rPr>
          <w:rFonts w:ascii="Calibri" w:hAnsi="Calibri" w:eastAsia="Calibri"/>
          <w:spacing w:val="1"/>
          <w:w w:val="99"/>
          <w:sz w:val="21"/>
        </w:rPr>
        <w:t>:</w:t>
      </w:r>
      <w:r>
        <w:rPr>
          <w:w w:val="99"/>
          <w:sz w:val="21"/>
        </w:rPr>
        <w:t>①命题之间的关系；②假设一演绎推理；③类比推理；④抽象</w:t>
      </w:r>
      <w:r>
        <w:rPr>
          <w:spacing w:val="-1"/>
          <w:w w:val="99"/>
          <w:sz w:val="21"/>
        </w:rPr>
        <w:t>逻辑思维；⑤可逆与补偿；⑥反思能力；⑦思维的灵活性；⑧形式运算思维的逐渐发展。</w:t>
      </w:r>
    </w:p>
    <w:p>
      <w:pPr>
        <w:pStyle w:val="2"/>
        <w:spacing w:before="115"/>
        <w:ind w:right="2351"/>
      </w:pPr>
      <w:r>
        <w:t>第三</w:t>
      </w:r>
      <w:r>
        <w:rPr>
          <w:spacing w:val="-8"/>
        </w:rPr>
        <w:t>章 学</w:t>
      </w:r>
      <w:r>
        <w:t>习理</w:t>
      </w:r>
      <w:r>
        <w:rPr>
          <w:spacing w:val="-10"/>
        </w:rPr>
        <w:t>论</w:t>
      </w:r>
    </w:p>
    <w:p>
      <w:pPr>
        <w:pStyle w:val="3"/>
        <w:spacing w:before="156"/>
        <w:rPr>
          <w:rFonts w:ascii="Calibri" w:eastAsia="Calibri"/>
        </w:rPr>
      </w:pPr>
      <w:r>
        <w:rPr>
          <w:rFonts w:ascii="Calibri" w:eastAsia="Calibri"/>
          <w:b w:val="0"/>
          <w:w w:val="95"/>
        </w:rPr>
        <w:t>1</w:t>
      </w:r>
      <w:r>
        <w:rPr>
          <w:b w:val="0"/>
          <w:w w:val="95"/>
        </w:rPr>
        <w:t>、</w:t>
      </w:r>
      <w:r>
        <w:rPr>
          <w:w w:val="95"/>
        </w:rPr>
        <w:t>如何理解学习的内涵</w:t>
      </w:r>
      <w:r>
        <w:rPr>
          <w:rFonts w:ascii="Calibri" w:eastAsia="Calibri"/>
          <w:spacing w:val="-10"/>
          <w:w w:val="95"/>
        </w:rPr>
        <w:t>?</w:t>
      </w:r>
    </w:p>
    <w:p>
      <w:pPr>
        <w:pStyle w:val="4"/>
        <w:spacing w:before="40" w:line="278" w:lineRule="auto"/>
        <w:ind w:right="219"/>
        <w:jc w:val="both"/>
      </w:pPr>
      <w:r>
        <w:rPr>
          <w:spacing w:val="-10"/>
          <w:w w:val="99"/>
        </w:rPr>
        <w:t>【参考答案】学习是个体在特定情境下由于练习和反复经验而产生的行为或行为潜能的</w:t>
      </w:r>
      <w:r>
        <w:rPr>
          <w:spacing w:val="2"/>
          <w:w w:val="99"/>
        </w:rPr>
        <w:t>相对持久的变化。学习的内涵可以从以下几方面去理解</w:t>
      </w:r>
      <w:r>
        <w:rPr>
          <w:rFonts w:ascii="Calibri" w:hAnsi="Calibri" w:eastAsia="Calibri"/>
          <w:spacing w:val="1"/>
          <w:w w:val="99"/>
        </w:rPr>
        <w:t>:</w:t>
      </w:r>
      <w:r>
        <w:rPr>
          <w:spacing w:val="1"/>
          <w:w w:val="99"/>
        </w:rPr>
        <w:t>①学习实质上是一种适应活动；②</w:t>
      </w:r>
      <w:r>
        <w:rPr>
          <w:spacing w:val="-6"/>
          <w:w w:val="99"/>
        </w:rPr>
        <w:t>学习是人和动物共有的普遍现象；③学习是由反复经验引起的；④学习是有机体后天习得经</w:t>
      </w:r>
      <w:r>
        <w:rPr>
          <w:spacing w:val="2"/>
          <w:w w:val="99"/>
        </w:rPr>
        <w:t>验的过程；⑤学习的过程可以是有意的</w:t>
      </w:r>
      <w:r>
        <w:rPr>
          <w:rFonts w:ascii="Calibri" w:hAnsi="Calibri" w:eastAsia="Calibri"/>
          <w:w w:val="99"/>
        </w:rPr>
        <w:t>,</w:t>
      </w:r>
      <w:r>
        <w:rPr>
          <w:spacing w:val="1"/>
          <w:w w:val="99"/>
        </w:rPr>
        <w:t>也可以是无意的；⑥学习引起的是相对持久的行为</w:t>
      </w:r>
      <w:r>
        <w:rPr>
          <w:spacing w:val="-1"/>
          <w:w w:val="99"/>
        </w:rPr>
        <w:t>或行为潜能的变化。</w:t>
      </w:r>
    </w:p>
    <w:p>
      <w:pPr>
        <w:pStyle w:val="4"/>
        <w:spacing w:before="6"/>
        <w:ind w:left="0" w:firstLine="0"/>
        <w:rPr>
          <w:sz w:val="24"/>
        </w:rPr>
      </w:pPr>
    </w:p>
    <w:p>
      <w:pPr>
        <w:pStyle w:val="3"/>
        <w:spacing w:before="1"/>
      </w:pPr>
      <w:r>
        <w:rPr>
          <w:rFonts w:ascii="Calibri" w:eastAsia="Calibri"/>
          <w:b w:val="0"/>
          <w:w w:val="95"/>
        </w:rPr>
        <w:t>2</w:t>
      </w:r>
      <w:r>
        <w:rPr>
          <w:b w:val="0"/>
          <w:w w:val="95"/>
        </w:rPr>
        <w:t>、</w:t>
      </w:r>
      <w:r>
        <w:rPr>
          <w:w w:val="95"/>
        </w:rPr>
        <w:t>简述程序教学的原则</w:t>
      </w:r>
      <w:r>
        <w:rPr>
          <w:spacing w:val="-10"/>
          <w:w w:val="95"/>
        </w:rPr>
        <w:t>。</w:t>
      </w:r>
    </w:p>
    <w:p>
      <w:pPr>
        <w:spacing w:after="0"/>
        <w:sectPr>
          <w:pgSz w:w="11910" w:h="16840"/>
          <w:pgMar w:top="1520" w:right="1580" w:bottom="280" w:left="1680" w:header="871" w:footer="0" w:gutter="0"/>
          <w:cols w:space="720" w:num="1"/>
        </w:sectPr>
      </w:pPr>
    </w:p>
    <w:p>
      <w:pPr>
        <w:pStyle w:val="4"/>
        <w:spacing w:before="22"/>
        <w:ind w:left="540" w:firstLine="0"/>
      </w:pPr>
      <w:r>
        <w:rPr>
          <w:w w:val="95"/>
        </w:rPr>
        <w:t>【参考答案】</w:t>
      </w:r>
      <w:r>
        <w:rPr>
          <w:rFonts w:ascii="Calibri" w:eastAsia="Calibri"/>
          <w:w w:val="95"/>
        </w:rPr>
        <w:t>(1)</w:t>
      </w:r>
      <w:r>
        <w:rPr>
          <w:w w:val="95"/>
        </w:rPr>
        <w:t>小步子原则；</w:t>
      </w:r>
      <w:r>
        <w:rPr>
          <w:rFonts w:ascii="Calibri" w:eastAsia="Calibri"/>
          <w:w w:val="95"/>
        </w:rPr>
        <w:t>(2)</w:t>
      </w:r>
      <w:r>
        <w:rPr>
          <w:w w:val="95"/>
        </w:rPr>
        <w:t>积极反应原则；</w:t>
      </w:r>
      <w:r>
        <w:rPr>
          <w:rFonts w:ascii="Calibri" w:eastAsia="Calibri"/>
          <w:w w:val="95"/>
        </w:rPr>
        <w:t>(3)</w:t>
      </w:r>
      <w:r>
        <w:rPr>
          <w:w w:val="95"/>
        </w:rPr>
        <w:t>自定步调原则；</w:t>
      </w:r>
      <w:r>
        <w:rPr>
          <w:rFonts w:ascii="Calibri" w:eastAsia="Calibri"/>
          <w:w w:val="95"/>
        </w:rPr>
        <w:t>(4)</w:t>
      </w:r>
      <w:r>
        <w:rPr>
          <w:w w:val="95"/>
        </w:rPr>
        <w:t>及时反馈原则</w:t>
      </w:r>
      <w:r>
        <w:rPr>
          <w:spacing w:val="-10"/>
          <w:w w:val="95"/>
        </w:rPr>
        <w:t>；</w:t>
      </w:r>
    </w:p>
    <w:p>
      <w:pPr>
        <w:pStyle w:val="9"/>
        <w:numPr>
          <w:ilvl w:val="0"/>
          <w:numId w:val="4"/>
        </w:numPr>
        <w:tabs>
          <w:tab w:val="left" w:pos="353"/>
        </w:tabs>
        <w:spacing w:before="43" w:after="0" w:line="240" w:lineRule="auto"/>
        <w:ind w:left="352" w:right="0" w:hanging="233"/>
        <w:jc w:val="left"/>
        <w:rPr>
          <w:sz w:val="21"/>
        </w:rPr>
      </w:pPr>
      <w:r>
        <w:rPr>
          <w:spacing w:val="-2"/>
          <w:w w:val="95"/>
          <w:sz w:val="21"/>
        </w:rPr>
        <w:t>低错误率原则。</w:t>
      </w:r>
    </w:p>
    <w:p>
      <w:pPr>
        <w:pStyle w:val="4"/>
        <w:spacing w:before="9"/>
        <w:ind w:left="0" w:firstLine="0"/>
        <w:rPr>
          <w:sz w:val="27"/>
        </w:rPr>
      </w:pPr>
    </w:p>
    <w:p>
      <w:pPr>
        <w:pStyle w:val="3"/>
      </w:pPr>
      <w:r>
        <w:rPr>
          <w:rFonts w:ascii="Calibri" w:eastAsia="Calibri"/>
          <w:b w:val="0"/>
          <w:w w:val="95"/>
        </w:rPr>
        <w:t>3</w:t>
      </w:r>
      <w:r>
        <w:rPr>
          <w:b w:val="0"/>
          <w:w w:val="95"/>
        </w:rPr>
        <w:t>、</w:t>
      </w:r>
      <w:r>
        <w:rPr>
          <w:w w:val="95"/>
        </w:rPr>
        <w:t>简述托尔曼符号学习理论的基本观</w:t>
      </w:r>
      <w:r>
        <w:rPr>
          <w:spacing w:val="-5"/>
          <w:w w:val="95"/>
        </w:rPr>
        <w:t>点。</w:t>
      </w:r>
    </w:p>
    <w:p>
      <w:pPr>
        <w:pStyle w:val="4"/>
        <w:spacing w:line="278" w:lineRule="auto"/>
        <w:ind w:right="215"/>
        <w:jc w:val="both"/>
      </w:pPr>
      <w:r>
        <w:rPr>
          <w:spacing w:val="-4"/>
          <w:w w:val="99"/>
        </w:rPr>
        <w:t>【参考答案】托尔曼的符号学习理论的主要观点包括以下两个观点</w:t>
      </w:r>
      <w:r>
        <w:rPr>
          <w:rFonts w:ascii="Calibri" w:eastAsia="Calibri"/>
          <w:spacing w:val="-1"/>
          <w:w w:val="99"/>
        </w:rPr>
        <w:t>:(</w:t>
      </w:r>
      <w:r>
        <w:rPr>
          <w:rFonts w:ascii="Calibri" w:eastAsia="Calibri"/>
          <w:spacing w:val="2"/>
          <w:w w:val="99"/>
        </w:rPr>
        <w:t>1</w:t>
      </w:r>
      <w:r>
        <w:rPr>
          <w:rFonts w:ascii="Calibri" w:eastAsia="Calibri"/>
          <w:spacing w:val="1"/>
          <w:w w:val="99"/>
        </w:rPr>
        <w:t>)</w:t>
      </w:r>
      <w:r>
        <w:rPr>
          <w:spacing w:val="-1"/>
          <w:w w:val="99"/>
        </w:rPr>
        <w:t>学习是有目的的</w:t>
      </w:r>
      <w:r>
        <w:rPr>
          <w:rFonts w:ascii="Calibri" w:eastAsia="Calibri"/>
          <w:w w:val="99"/>
        </w:rPr>
        <w:t>,</w:t>
      </w:r>
      <w:r>
        <w:rPr>
          <w:spacing w:val="-9"/>
          <w:w w:val="99"/>
        </w:rPr>
        <w:t>是期望的获得。学习的目的性是人类学习区别于动物学习的主要标志。期望是个体依据已有</w:t>
      </w:r>
      <w:r>
        <w:rPr>
          <w:spacing w:val="2"/>
          <w:w w:val="99"/>
        </w:rPr>
        <w:t>经验建立的一种内部准备状态</w:t>
      </w:r>
      <w:r>
        <w:rPr>
          <w:rFonts w:ascii="Calibri" w:eastAsia="Calibri"/>
          <w:spacing w:val="3"/>
          <w:w w:val="99"/>
        </w:rPr>
        <w:t>,</w:t>
      </w:r>
      <w:r>
        <w:rPr>
          <w:spacing w:val="1"/>
          <w:w w:val="99"/>
        </w:rPr>
        <w:t>是通过学习面形成的关于目标的认识和期待。期望是托尔曼</w:t>
      </w:r>
      <w:r>
        <w:rPr>
          <w:spacing w:val="-1"/>
          <w:w w:val="99"/>
        </w:rPr>
        <w:t>学习理论的核心概念。</w:t>
      </w:r>
      <w:r>
        <w:rPr>
          <w:rFonts w:ascii="Calibri" w:eastAsia="Calibri"/>
          <w:spacing w:val="-1"/>
          <w:w w:val="99"/>
        </w:rPr>
        <w:t>(2</w:t>
      </w:r>
      <w:r>
        <w:rPr>
          <w:rFonts w:ascii="Calibri" w:eastAsia="Calibri"/>
          <w:spacing w:val="1"/>
          <w:w w:val="99"/>
        </w:rPr>
        <w:t>)</w:t>
      </w:r>
      <w:r>
        <w:rPr>
          <w:spacing w:val="-1"/>
          <w:w w:val="99"/>
        </w:rPr>
        <w:t>学习是对完形的认知</w:t>
      </w:r>
      <w:r>
        <w:rPr>
          <w:rFonts w:ascii="Calibri" w:eastAsia="Calibri"/>
          <w:w w:val="99"/>
        </w:rPr>
        <w:t>,</w:t>
      </w:r>
      <w:r>
        <w:rPr>
          <w:spacing w:val="-1"/>
          <w:w w:val="99"/>
        </w:rPr>
        <w:t>是形成认知地图的过程。</w:t>
      </w:r>
    </w:p>
    <w:p>
      <w:pPr>
        <w:pStyle w:val="4"/>
        <w:spacing w:before="4"/>
        <w:ind w:left="0" w:firstLine="0"/>
        <w:rPr>
          <w:sz w:val="24"/>
        </w:rPr>
      </w:pPr>
    </w:p>
    <w:p>
      <w:pPr>
        <w:pStyle w:val="3"/>
      </w:pPr>
      <w:r>
        <w:rPr>
          <w:rFonts w:ascii="Calibri" w:eastAsia="Calibri"/>
          <w:w w:val="95"/>
        </w:rPr>
        <w:t>4</w:t>
      </w:r>
      <w:r>
        <w:rPr>
          <w:w w:val="95"/>
        </w:rPr>
        <w:t>、简述班杜拉的社会学习理论的基本</w:t>
      </w:r>
      <w:r>
        <w:rPr>
          <w:spacing w:val="-4"/>
          <w:w w:val="95"/>
        </w:rPr>
        <w:t>观点。</w:t>
      </w:r>
    </w:p>
    <w:p>
      <w:pPr>
        <w:pStyle w:val="4"/>
        <w:spacing w:line="278" w:lineRule="auto"/>
        <w:ind w:right="217"/>
        <w:jc w:val="both"/>
      </w:pPr>
      <w:r>
        <w:rPr>
          <w:spacing w:val="1"/>
          <w:w w:val="99"/>
        </w:rPr>
        <w:t>【参考答案】</w:t>
      </w:r>
      <w:r>
        <w:rPr>
          <w:rFonts w:ascii="Calibri" w:eastAsia="Calibri"/>
          <w:spacing w:val="-1"/>
          <w:w w:val="99"/>
        </w:rPr>
        <w:t>(1</w:t>
      </w:r>
      <w:r>
        <w:rPr>
          <w:rFonts w:ascii="Calibri" w:eastAsia="Calibri"/>
          <w:spacing w:val="3"/>
          <w:w w:val="99"/>
        </w:rPr>
        <w:t>)</w:t>
      </w:r>
      <w:r>
        <w:rPr>
          <w:spacing w:val="1"/>
          <w:w w:val="99"/>
        </w:rPr>
        <w:t>学习的实质是观察学习。班杜拉以儿童的社会行为习得为研究对象</w:t>
      </w:r>
      <w:r>
        <w:rPr>
          <w:rFonts w:ascii="Calibri" w:eastAsia="Calibri"/>
          <w:w w:val="99"/>
        </w:rPr>
        <w:t>,</w:t>
      </w:r>
      <w:r>
        <w:rPr>
          <w:w w:val="99"/>
        </w:rPr>
        <w:t>形</w:t>
      </w:r>
      <w:r>
        <w:rPr>
          <w:spacing w:val="-1"/>
          <w:w w:val="99"/>
        </w:rPr>
        <w:t>成了其关于学习的基本思路</w:t>
      </w:r>
      <w:r>
        <w:rPr>
          <w:rFonts w:ascii="Calibri" w:eastAsia="Calibri"/>
          <w:w w:val="99"/>
        </w:rPr>
        <w:t>,</w:t>
      </w:r>
      <w:r>
        <w:rPr>
          <w:spacing w:val="-1"/>
          <w:w w:val="99"/>
        </w:rPr>
        <w:t>即观察学习是人的学习最重要的形式。班杜拉认为</w:t>
      </w:r>
      <w:r>
        <w:rPr>
          <w:rFonts w:ascii="Calibri" w:eastAsia="Calibri"/>
          <w:w w:val="99"/>
        </w:rPr>
        <w:t>,</w:t>
      </w:r>
      <w:r>
        <w:rPr>
          <w:spacing w:val="-1"/>
          <w:w w:val="99"/>
        </w:rPr>
        <w:t>学习是个体</w:t>
      </w:r>
      <w:r>
        <w:rPr>
          <w:spacing w:val="2"/>
          <w:w w:val="99"/>
        </w:rPr>
        <w:t>通过对他人的行为及其强化结果的观察</w:t>
      </w:r>
      <w:r>
        <w:rPr>
          <w:rFonts w:ascii="Calibri" w:eastAsia="Calibri"/>
          <w:w w:val="99"/>
        </w:rPr>
        <w:t>,</w:t>
      </w:r>
      <w:r>
        <w:rPr>
          <w:spacing w:val="1"/>
          <w:w w:val="99"/>
        </w:rPr>
        <w:t>从而获得某些新的行为反应或已有的行为反应得到</w:t>
      </w:r>
      <w:r>
        <w:rPr>
          <w:spacing w:val="-1"/>
          <w:w w:val="99"/>
        </w:rPr>
        <w:t>修正的过程。</w:t>
      </w:r>
    </w:p>
    <w:p>
      <w:pPr>
        <w:pStyle w:val="9"/>
        <w:numPr>
          <w:ilvl w:val="1"/>
          <w:numId w:val="4"/>
        </w:numPr>
        <w:tabs>
          <w:tab w:val="left" w:pos="564"/>
        </w:tabs>
        <w:spacing w:before="0" w:after="0" w:line="278" w:lineRule="auto"/>
        <w:ind w:left="120" w:right="216" w:firstLine="208"/>
        <w:jc w:val="both"/>
        <w:rPr>
          <w:sz w:val="21"/>
        </w:rPr>
      </w:pPr>
      <w:r>
        <w:rPr>
          <w:spacing w:val="2"/>
          <w:w w:val="99"/>
          <w:sz w:val="21"/>
        </w:rPr>
        <w:t>班杜拉总结了影响学习的三类因素</w:t>
      </w:r>
      <w:r>
        <w:rPr>
          <w:rFonts w:ascii="Calibri" w:eastAsia="Calibri"/>
          <w:spacing w:val="1"/>
          <w:w w:val="99"/>
          <w:sz w:val="21"/>
        </w:rPr>
        <w:t>:</w:t>
      </w:r>
      <w:r>
        <w:rPr>
          <w:spacing w:val="2"/>
          <w:w w:val="99"/>
          <w:sz w:val="21"/>
        </w:rPr>
        <w:t>环境</w:t>
      </w:r>
      <w:r>
        <w:rPr>
          <w:rFonts w:ascii="Calibri" w:eastAsia="Calibri"/>
          <w:spacing w:val="3"/>
          <w:w w:val="99"/>
          <w:sz w:val="21"/>
        </w:rPr>
        <w:t>(</w:t>
      </w:r>
      <w:r>
        <w:rPr>
          <w:spacing w:val="1"/>
          <w:w w:val="99"/>
          <w:sz w:val="21"/>
        </w:rPr>
        <w:t>资源、行动结果、他人与物理条件</w:t>
      </w:r>
      <w:r>
        <w:rPr>
          <w:rFonts w:ascii="Calibri" w:eastAsia="Calibri"/>
          <w:spacing w:val="1"/>
          <w:w w:val="99"/>
          <w:sz w:val="21"/>
        </w:rPr>
        <w:t>)</w:t>
      </w:r>
      <w:r>
        <w:rPr>
          <w:spacing w:val="2"/>
          <w:w w:val="99"/>
          <w:sz w:val="21"/>
        </w:rPr>
        <w:t>、个体</w:t>
      </w:r>
      <w:r>
        <w:rPr>
          <w:rFonts w:ascii="Calibri" w:eastAsia="Calibri"/>
          <w:spacing w:val="3"/>
          <w:w w:val="99"/>
          <w:sz w:val="21"/>
        </w:rPr>
        <w:t>(</w:t>
      </w:r>
      <w:r>
        <w:rPr>
          <w:w w:val="99"/>
          <w:sz w:val="21"/>
        </w:rPr>
        <w:t>信</w:t>
      </w:r>
      <w:r>
        <w:rPr>
          <w:spacing w:val="2"/>
          <w:w w:val="99"/>
          <w:sz w:val="21"/>
        </w:rPr>
        <w:t>念、期望、态度与知识</w:t>
      </w:r>
      <w:r>
        <w:rPr>
          <w:rFonts w:ascii="Calibri" w:eastAsia="Calibri"/>
          <w:spacing w:val="3"/>
          <w:w w:val="99"/>
          <w:sz w:val="21"/>
        </w:rPr>
        <w:t>)</w:t>
      </w:r>
      <w:r>
        <w:rPr>
          <w:spacing w:val="2"/>
          <w:w w:val="99"/>
          <w:sz w:val="21"/>
        </w:rPr>
        <w:t>和行为</w:t>
      </w:r>
      <w:r>
        <w:rPr>
          <w:rFonts w:ascii="Calibri" w:eastAsia="Calibri"/>
          <w:spacing w:val="1"/>
          <w:w w:val="99"/>
          <w:sz w:val="21"/>
        </w:rPr>
        <w:t>(</w:t>
      </w:r>
      <w:r>
        <w:rPr>
          <w:spacing w:val="2"/>
          <w:w w:val="99"/>
          <w:sz w:val="21"/>
        </w:rPr>
        <w:t>个体行动、选择和言语表述</w:t>
      </w:r>
      <w:r>
        <w:rPr>
          <w:rFonts w:ascii="Calibri" w:eastAsia="Calibri"/>
          <w:spacing w:val="1"/>
          <w:w w:val="99"/>
          <w:sz w:val="21"/>
        </w:rPr>
        <w:t>)</w:t>
      </w:r>
      <w:r>
        <w:rPr>
          <w:spacing w:val="2"/>
          <w:w w:val="99"/>
          <w:sz w:val="21"/>
        </w:rPr>
        <w:t>。他认为这三类因素互为因果</w:t>
      </w:r>
      <w:r>
        <w:rPr>
          <w:rFonts w:ascii="Calibri" w:eastAsia="Calibri"/>
          <w:w w:val="99"/>
          <w:sz w:val="21"/>
        </w:rPr>
        <w:t>,</w:t>
      </w:r>
      <w:r>
        <w:rPr>
          <w:spacing w:val="-1"/>
          <w:w w:val="99"/>
          <w:sz w:val="21"/>
        </w:rPr>
        <w:t>每两者之间都具有双向的互动和决定关系</w:t>
      </w:r>
      <w:r>
        <w:rPr>
          <w:rFonts w:ascii="Calibri" w:eastAsia="Calibri"/>
          <w:w w:val="99"/>
          <w:sz w:val="21"/>
        </w:rPr>
        <w:t>,</w:t>
      </w:r>
      <w:r>
        <w:rPr>
          <w:w w:val="99"/>
          <w:sz w:val="21"/>
        </w:rPr>
        <w:t>因此</w:t>
      </w:r>
      <w:r>
        <w:rPr>
          <w:rFonts w:ascii="Calibri" w:eastAsia="Calibri"/>
          <w:spacing w:val="-2"/>
          <w:w w:val="99"/>
          <w:sz w:val="21"/>
        </w:rPr>
        <w:t>,</w:t>
      </w:r>
      <w:r>
        <w:rPr>
          <w:spacing w:val="-1"/>
          <w:w w:val="99"/>
          <w:sz w:val="21"/>
        </w:rPr>
        <w:t>这一理论又被称为三元交互作用论。</w:t>
      </w:r>
    </w:p>
    <w:p>
      <w:pPr>
        <w:pStyle w:val="9"/>
        <w:numPr>
          <w:ilvl w:val="1"/>
          <w:numId w:val="4"/>
        </w:numPr>
        <w:tabs>
          <w:tab w:val="left" w:pos="564"/>
        </w:tabs>
        <w:spacing w:before="0" w:after="0" w:line="278" w:lineRule="auto"/>
        <w:ind w:left="328" w:right="1940" w:firstLine="0"/>
        <w:jc w:val="left"/>
        <w:rPr>
          <w:sz w:val="21"/>
        </w:rPr>
      </w:pPr>
      <w:r>
        <w:rPr>
          <w:spacing w:val="-2"/>
          <w:w w:val="95"/>
          <w:sz w:val="21"/>
        </w:rPr>
        <w:t>班杜拉把观察学习的过程分为注意</w:t>
      </w:r>
      <w:r>
        <w:rPr>
          <w:rFonts w:ascii="Calibri" w:eastAsia="Calibri"/>
          <w:spacing w:val="-2"/>
          <w:w w:val="95"/>
          <w:sz w:val="21"/>
        </w:rPr>
        <w:t>,</w:t>
      </w:r>
      <w:r>
        <w:rPr>
          <w:spacing w:val="-2"/>
          <w:w w:val="95"/>
          <w:sz w:val="21"/>
        </w:rPr>
        <w:t>保持、复现和动机四个子过程。</w:t>
      </w:r>
      <w:r>
        <w:rPr>
          <w:spacing w:val="80"/>
          <w:w w:val="150"/>
          <w:sz w:val="21"/>
        </w:rPr>
        <w:t xml:space="preserve"> </w:t>
      </w:r>
      <w:r>
        <w:rPr>
          <w:rFonts w:ascii="Calibri" w:eastAsia="Calibri"/>
          <w:spacing w:val="-2"/>
          <w:sz w:val="21"/>
        </w:rPr>
        <w:t>(4)</w:t>
      </w:r>
      <w:r>
        <w:rPr>
          <w:spacing w:val="-2"/>
          <w:sz w:val="21"/>
        </w:rPr>
        <w:t>班杜拉将强化分直接强化、替代强化</w:t>
      </w:r>
      <w:r>
        <w:rPr>
          <w:rFonts w:ascii="Calibri" w:eastAsia="Calibri"/>
          <w:spacing w:val="-2"/>
          <w:sz w:val="21"/>
        </w:rPr>
        <w:t>,</w:t>
      </w:r>
      <w:r>
        <w:rPr>
          <w:spacing w:val="-2"/>
          <w:sz w:val="21"/>
        </w:rPr>
        <w:t>自我强化。</w:t>
      </w:r>
    </w:p>
    <w:p>
      <w:pPr>
        <w:pStyle w:val="4"/>
        <w:spacing w:before="3"/>
        <w:ind w:left="0" w:firstLine="0"/>
        <w:rPr>
          <w:sz w:val="24"/>
        </w:rPr>
      </w:pPr>
    </w:p>
    <w:p>
      <w:pPr>
        <w:pStyle w:val="3"/>
        <w:spacing w:before="1"/>
      </w:pPr>
      <w:r>
        <w:rPr>
          <w:rFonts w:ascii="Calibri" w:eastAsia="Calibri"/>
          <w:b w:val="0"/>
          <w:w w:val="95"/>
        </w:rPr>
        <w:t>5</w:t>
      </w:r>
      <w:r>
        <w:rPr>
          <w:b w:val="0"/>
          <w:w w:val="95"/>
        </w:rPr>
        <w:t>、</w:t>
      </w:r>
      <w:r>
        <w:rPr>
          <w:w w:val="95"/>
        </w:rPr>
        <w:t>简述学生学习的主要</w:t>
      </w:r>
      <w:r>
        <w:rPr>
          <w:spacing w:val="-4"/>
          <w:w w:val="95"/>
        </w:rPr>
        <w:t>特点。</w:t>
      </w:r>
    </w:p>
    <w:p>
      <w:pPr>
        <w:pStyle w:val="4"/>
        <w:spacing w:line="278" w:lineRule="auto"/>
        <w:ind w:right="215"/>
        <w:jc w:val="both"/>
      </w:pPr>
      <w:r>
        <w:rPr>
          <w:spacing w:val="-1"/>
          <w:w w:val="99"/>
        </w:rPr>
        <w:t>【参考答案】</w:t>
      </w:r>
      <w:r>
        <w:rPr>
          <w:rFonts w:ascii="Calibri" w:eastAsia="Calibri"/>
          <w:spacing w:val="-1"/>
          <w:w w:val="99"/>
        </w:rPr>
        <w:t>(1</w:t>
      </w:r>
      <w:r>
        <w:rPr>
          <w:rFonts w:ascii="Calibri" w:eastAsia="Calibri"/>
          <w:spacing w:val="3"/>
          <w:w w:val="99"/>
        </w:rPr>
        <w:t>)</w:t>
      </w:r>
      <w:r>
        <w:rPr>
          <w:spacing w:val="-1"/>
          <w:w w:val="99"/>
        </w:rPr>
        <w:t>接受学习是学习的主要形式</w:t>
      </w:r>
      <w:r>
        <w:rPr>
          <w:rFonts w:ascii="Calibri" w:eastAsia="Calibri"/>
          <w:spacing w:val="-2"/>
          <w:w w:val="99"/>
        </w:rPr>
        <w:t>,</w:t>
      </w:r>
      <w:r>
        <w:rPr>
          <w:spacing w:val="-1"/>
          <w:w w:val="99"/>
        </w:rPr>
        <w:t>具有目的性、计划性和组织性；</w:t>
      </w:r>
      <w:r>
        <w:rPr>
          <w:rFonts w:ascii="Calibri" w:eastAsia="Calibri"/>
          <w:spacing w:val="-1"/>
          <w:w w:val="99"/>
        </w:rPr>
        <w:t>(2</w:t>
      </w:r>
      <w:r>
        <w:rPr>
          <w:rFonts w:ascii="Calibri" w:eastAsia="Calibri"/>
          <w:spacing w:val="1"/>
          <w:w w:val="99"/>
        </w:rPr>
        <w:t>)</w:t>
      </w:r>
      <w:r>
        <w:rPr>
          <w:w w:val="99"/>
        </w:rPr>
        <w:t>学习过</w:t>
      </w:r>
      <w:r>
        <w:rPr>
          <w:spacing w:val="-1"/>
          <w:w w:val="99"/>
        </w:rPr>
        <w:t>程是主动构建过程</w:t>
      </w:r>
      <w:r>
        <w:rPr>
          <w:rFonts w:ascii="Calibri" w:eastAsia="Calibri"/>
          <w:w w:val="99"/>
        </w:rPr>
        <w:t>,</w:t>
      </w:r>
      <w:r>
        <w:rPr>
          <w:spacing w:val="-2"/>
          <w:w w:val="99"/>
        </w:rPr>
        <w:t>其有自主性、策略性和风格性</w:t>
      </w:r>
      <w:r>
        <w:rPr>
          <w:rFonts w:ascii="Calibri" w:eastAsia="Calibri"/>
          <w:w w:val="99"/>
        </w:rPr>
        <w:t>,</w:t>
      </w:r>
      <w:r>
        <w:rPr>
          <w:spacing w:val="-2"/>
          <w:w w:val="99"/>
        </w:rPr>
        <w:t>是师生互动的过程；</w:t>
      </w:r>
      <w:r>
        <w:rPr>
          <w:rFonts w:ascii="Calibri" w:eastAsia="Calibri"/>
          <w:spacing w:val="-1"/>
          <w:w w:val="99"/>
        </w:rPr>
        <w:t>(3</w:t>
      </w:r>
      <w:r>
        <w:rPr>
          <w:rFonts w:ascii="Calibri" w:eastAsia="Calibri"/>
          <w:spacing w:val="1"/>
          <w:w w:val="99"/>
        </w:rPr>
        <w:t>)</w:t>
      </w:r>
      <w:r>
        <w:rPr>
          <w:spacing w:val="-1"/>
          <w:w w:val="99"/>
        </w:rPr>
        <w:t>学习内容以系统学习人类的间接知识经验为主</w:t>
      </w:r>
      <w:r>
        <w:rPr>
          <w:rFonts w:ascii="Calibri" w:eastAsia="Calibri"/>
          <w:spacing w:val="3"/>
          <w:w w:val="99"/>
        </w:rPr>
        <w:t>,</w:t>
      </w:r>
      <w:r>
        <w:rPr>
          <w:spacing w:val="-1"/>
          <w:w w:val="99"/>
        </w:rPr>
        <w:t>具有间接性；</w:t>
      </w:r>
      <w:r>
        <w:rPr>
          <w:rFonts w:ascii="Calibri" w:eastAsia="Calibri"/>
          <w:spacing w:val="-1"/>
          <w:w w:val="99"/>
        </w:rPr>
        <w:t>(4</w:t>
      </w:r>
      <w:r>
        <w:rPr>
          <w:rFonts w:ascii="Calibri" w:eastAsia="Calibri"/>
          <w:spacing w:val="1"/>
          <w:w w:val="99"/>
        </w:rPr>
        <w:t>)</w:t>
      </w:r>
      <w:r>
        <w:rPr>
          <w:spacing w:val="-1"/>
          <w:w w:val="99"/>
        </w:rPr>
        <w:t>学习目标具有全面性、多重目的性；</w:t>
      </w:r>
      <w:r>
        <w:rPr>
          <w:rFonts w:ascii="Calibri" w:eastAsia="Calibri"/>
          <w:spacing w:val="-1"/>
          <w:w w:val="99"/>
        </w:rPr>
        <w:t>(5</w:t>
      </w:r>
      <w:r>
        <w:rPr>
          <w:rFonts w:ascii="Calibri" w:eastAsia="Calibri"/>
          <w:spacing w:val="1"/>
          <w:w w:val="99"/>
        </w:rPr>
        <w:t>)</w:t>
      </w:r>
      <w:r>
        <w:rPr>
          <w:w w:val="99"/>
        </w:rPr>
        <w:t>学生的</w:t>
      </w:r>
      <w:r>
        <w:rPr>
          <w:spacing w:val="-1"/>
          <w:w w:val="99"/>
        </w:rPr>
        <w:t>学习具有一定程度的被动性。</w:t>
      </w:r>
    </w:p>
    <w:p>
      <w:pPr>
        <w:pStyle w:val="4"/>
        <w:spacing w:before="3"/>
        <w:ind w:left="0" w:firstLine="0"/>
        <w:rPr>
          <w:sz w:val="24"/>
        </w:rPr>
      </w:pPr>
    </w:p>
    <w:p>
      <w:pPr>
        <w:pStyle w:val="3"/>
        <w:spacing w:before="1"/>
        <w:rPr>
          <w:rFonts w:ascii="Calibri" w:eastAsia="Calibri"/>
        </w:rPr>
      </w:pPr>
      <w:r>
        <w:rPr>
          <w:rFonts w:ascii="Calibri" w:eastAsia="Calibri"/>
          <w:b w:val="0"/>
          <w:w w:val="95"/>
        </w:rPr>
        <w:t>6</w:t>
      </w:r>
      <w:r>
        <w:rPr>
          <w:b w:val="0"/>
          <w:w w:val="95"/>
        </w:rPr>
        <w:t>、</w:t>
      </w:r>
      <w:r>
        <w:rPr>
          <w:w w:val="95"/>
        </w:rPr>
        <w:t>有意义学习应具备哪些主主客观条件</w:t>
      </w:r>
      <w:r>
        <w:rPr>
          <w:rFonts w:ascii="Calibri" w:eastAsia="Calibri"/>
          <w:spacing w:val="-10"/>
          <w:w w:val="95"/>
        </w:rPr>
        <w:t>?</w:t>
      </w:r>
    </w:p>
    <w:p>
      <w:pPr>
        <w:pStyle w:val="4"/>
        <w:spacing w:line="278" w:lineRule="auto"/>
        <w:ind w:right="215"/>
        <w:jc w:val="both"/>
      </w:pPr>
      <w:r>
        <w:rPr>
          <w:spacing w:val="2"/>
          <w:w w:val="99"/>
        </w:rPr>
        <w:t>【参考答案】</w:t>
      </w:r>
      <w:r>
        <w:rPr>
          <w:rFonts w:ascii="Calibri" w:hAnsi="Calibri" w:eastAsia="Calibri"/>
          <w:spacing w:val="-1"/>
          <w:w w:val="99"/>
        </w:rPr>
        <w:t>(1</w:t>
      </w:r>
      <w:r>
        <w:rPr>
          <w:rFonts w:ascii="Calibri" w:hAnsi="Calibri" w:eastAsia="Calibri"/>
          <w:spacing w:val="6"/>
          <w:w w:val="99"/>
        </w:rPr>
        <w:t>)</w:t>
      </w:r>
      <w:r>
        <w:rPr>
          <w:spacing w:val="1"/>
          <w:w w:val="99"/>
        </w:rPr>
        <w:t>客观条件是指受学习材料本身性质的影响。有意义学习的材料本身必</w:t>
      </w:r>
      <w:r>
        <w:rPr>
          <w:spacing w:val="-1"/>
          <w:w w:val="99"/>
        </w:rPr>
        <w:t>须合乎这种非人为的和实质性的标准</w:t>
      </w:r>
      <w:r>
        <w:rPr>
          <w:rFonts w:ascii="Calibri" w:hAnsi="Calibri" w:eastAsia="Calibri"/>
          <w:w w:val="99"/>
        </w:rPr>
        <w:t>,</w:t>
      </w:r>
      <w:r>
        <w:rPr>
          <w:spacing w:val="-3"/>
          <w:w w:val="99"/>
        </w:rPr>
        <w:t>即具有逻辑意义。教材一般符合此要求。</w:t>
      </w:r>
      <w:r>
        <w:rPr>
          <w:rFonts w:ascii="Calibri" w:hAnsi="Calibri" w:eastAsia="Calibri"/>
          <w:spacing w:val="-1"/>
          <w:w w:val="99"/>
        </w:rPr>
        <w:t>(2</w:t>
      </w:r>
      <w:r>
        <w:rPr>
          <w:rFonts w:ascii="Calibri" w:hAnsi="Calibri" w:eastAsia="Calibri"/>
          <w:spacing w:val="1"/>
          <w:w w:val="99"/>
        </w:rPr>
        <w:t>)</w:t>
      </w:r>
      <w:r>
        <w:rPr>
          <w:spacing w:val="-1"/>
          <w:w w:val="99"/>
        </w:rPr>
        <w:t>主观条件</w:t>
      </w:r>
      <w:r>
        <w:rPr>
          <w:rFonts w:ascii="Calibri" w:hAnsi="Calibri" w:eastAsia="Calibri"/>
          <w:w w:val="99"/>
        </w:rPr>
        <w:t>,</w:t>
      </w:r>
      <w:r>
        <w:rPr>
          <w:spacing w:val="2"/>
          <w:w w:val="99"/>
        </w:rPr>
        <w:t>是指受学习者自身因素的影响主要表现在</w:t>
      </w:r>
      <w:r>
        <w:rPr>
          <w:rFonts w:ascii="Calibri" w:hAnsi="Calibri" w:eastAsia="Calibri"/>
          <w:spacing w:val="1"/>
          <w:w w:val="99"/>
        </w:rPr>
        <w:t>:</w:t>
      </w:r>
      <w:r>
        <w:rPr>
          <w:spacing w:val="1"/>
          <w:w w:val="99"/>
        </w:rPr>
        <w:t>①学习者必须具有有意义学习的心向；②学习者</w:t>
      </w:r>
      <w:r>
        <w:rPr>
          <w:spacing w:val="2"/>
          <w:w w:val="99"/>
        </w:rPr>
        <w:t>认知结构中必须具有适当的知识</w:t>
      </w:r>
      <w:r>
        <w:rPr>
          <w:rFonts w:ascii="Calibri" w:hAnsi="Calibri" w:eastAsia="Calibri"/>
          <w:spacing w:val="3"/>
          <w:w w:val="99"/>
        </w:rPr>
        <w:t>,</w:t>
      </w:r>
      <w:r>
        <w:rPr>
          <w:spacing w:val="1"/>
          <w:w w:val="99"/>
        </w:rPr>
        <w:t>以便与新知识进行联系；③学习者必须积极主动地使这种</w:t>
      </w:r>
      <w:r>
        <w:rPr>
          <w:spacing w:val="-1"/>
          <w:w w:val="99"/>
        </w:rPr>
        <w:t>具有潜在意义的新知识与认知结构中有关的旧知识发生相互作用。</w:t>
      </w:r>
    </w:p>
    <w:p>
      <w:pPr>
        <w:pStyle w:val="4"/>
        <w:spacing w:before="3"/>
        <w:ind w:left="0" w:firstLine="0"/>
        <w:rPr>
          <w:sz w:val="24"/>
        </w:rPr>
      </w:pPr>
    </w:p>
    <w:p>
      <w:pPr>
        <w:pStyle w:val="3"/>
      </w:pPr>
      <w:r>
        <w:rPr>
          <w:rFonts w:ascii="Calibri" w:eastAsia="Calibri"/>
          <w:b w:val="0"/>
          <w:w w:val="95"/>
        </w:rPr>
        <w:t>7</w:t>
      </w:r>
      <w:r>
        <w:rPr>
          <w:b w:val="0"/>
          <w:w w:val="95"/>
        </w:rPr>
        <w:t>、</w:t>
      </w:r>
      <w:r>
        <w:rPr>
          <w:w w:val="95"/>
        </w:rPr>
        <w:t>简述人本主义有意义学习的特征</w:t>
      </w:r>
      <w:r>
        <w:rPr>
          <w:spacing w:val="-10"/>
          <w:w w:val="95"/>
        </w:rPr>
        <w:t>。</w:t>
      </w:r>
    </w:p>
    <w:p>
      <w:pPr>
        <w:pStyle w:val="4"/>
        <w:spacing w:line="278" w:lineRule="auto"/>
        <w:ind w:right="215"/>
        <w:jc w:val="both"/>
      </w:pPr>
      <w:r>
        <w:rPr>
          <w:spacing w:val="-3"/>
          <w:w w:val="99"/>
        </w:rPr>
        <w:t>【参考答案】</w:t>
      </w:r>
      <w:r>
        <w:rPr>
          <w:rFonts w:ascii="Calibri" w:eastAsia="Calibri"/>
          <w:spacing w:val="-1"/>
          <w:w w:val="99"/>
        </w:rPr>
        <w:t>(1</w:t>
      </w:r>
      <w:r>
        <w:rPr>
          <w:rFonts w:ascii="Calibri" w:eastAsia="Calibri"/>
          <w:spacing w:val="1"/>
          <w:w w:val="99"/>
        </w:rPr>
        <w:t>)</w:t>
      </w:r>
      <w:r>
        <w:rPr>
          <w:spacing w:val="-1"/>
          <w:w w:val="99"/>
        </w:rPr>
        <w:t>学习是学习者自我参与的过程</w:t>
      </w:r>
      <w:r>
        <w:rPr>
          <w:rFonts w:ascii="Calibri" w:eastAsia="Calibri"/>
          <w:w w:val="99"/>
        </w:rPr>
        <w:t>,</w:t>
      </w:r>
      <w:r>
        <w:rPr>
          <w:spacing w:val="-1"/>
          <w:w w:val="99"/>
        </w:rPr>
        <w:t>整个人都要参与到学习之中</w:t>
      </w:r>
      <w:r>
        <w:rPr>
          <w:rFonts w:ascii="Calibri" w:eastAsia="Calibri"/>
          <w:w w:val="99"/>
        </w:rPr>
        <w:t>,</w:t>
      </w:r>
      <w:r>
        <w:rPr>
          <w:spacing w:val="-1"/>
          <w:w w:val="99"/>
        </w:rPr>
        <w:t>既包括认知</w:t>
      </w:r>
      <w:r>
        <w:rPr>
          <w:w w:val="99"/>
        </w:rPr>
        <w:t>参与</w:t>
      </w:r>
      <w:r>
        <w:rPr>
          <w:rFonts w:ascii="Calibri" w:eastAsia="Calibri"/>
          <w:w w:val="99"/>
        </w:rPr>
        <w:t>,</w:t>
      </w:r>
      <w:r>
        <w:rPr>
          <w:spacing w:val="-3"/>
          <w:w w:val="99"/>
        </w:rPr>
        <w:t>也包括情感参与；</w:t>
      </w:r>
      <w:r>
        <w:rPr>
          <w:rFonts w:ascii="Calibri" w:eastAsia="Calibri"/>
          <w:spacing w:val="-1"/>
          <w:w w:val="99"/>
        </w:rPr>
        <w:t>(2</w:t>
      </w:r>
      <w:r>
        <w:rPr>
          <w:rFonts w:ascii="Calibri" w:eastAsia="Calibri"/>
          <w:spacing w:val="1"/>
          <w:w w:val="99"/>
        </w:rPr>
        <w:t>)</w:t>
      </w:r>
      <w:r>
        <w:rPr>
          <w:spacing w:val="-1"/>
          <w:w w:val="99"/>
        </w:rPr>
        <w:t>学习是学习者自我发起的</w:t>
      </w:r>
      <w:r>
        <w:rPr>
          <w:rFonts w:ascii="Calibri" w:eastAsia="Calibri"/>
          <w:w w:val="99"/>
        </w:rPr>
        <w:t>,</w:t>
      </w:r>
      <w:r>
        <w:rPr>
          <w:spacing w:val="-3"/>
          <w:w w:val="99"/>
        </w:rPr>
        <w:t>内在动力在学习中起主要用；</w:t>
      </w:r>
      <w:r>
        <w:rPr>
          <w:rFonts w:ascii="Calibri" w:eastAsia="Calibri"/>
          <w:spacing w:val="-1"/>
          <w:w w:val="99"/>
        </w:rPr>
        <w:t>(3</w:t>
      </w:r>
      <w:r>
        <w:rPr>
          <w:rFonts w:ascii="Calibri" w:eastAsia="Calibri"/>
          <w:spacing w:val="1"/>
          <w:w w:val="99"/>
        </w:rPr>
        <w:t>)</w:t>
      </w:r>
      <w:r>
        <w:rPr>
          <w:w w:val="99"/>
        </w:rPr>
        <w:t>学习是</w:t>
      </w:r>
      <w:r>
        <w:rPr>
          <w:spacing w:val="2"/>
          <w:w w:val="99"/>
        </w:rPr>
        <w:t>渗透性的</w:t>
      </w:r>
      <w:r>
        <w:rPr>
          <w:rFonts w:ascii="Calibri" w:eastAsia="Calibri"/>
          <w:w w:val="99"/>
        </w:rPr>
        <w:t>,</w:t>
      </w:r>
      <w:r>
        <w:rPr>
          <w:spacing w:val="1"/>
          <w:w w:val="99"/>
        </w:rPr>
        <w:t>它会使学生的行为、态度以及个性等都发生变化；</w:t>
      </w:r>
      <w:r>
        <w:rPr>
          <w:rFonts w:ascii="Calibri" w:eastAsia="Calibri"/>
          <w:spacing w:val="-1"/>
          <w:w w:val="99"/>
        </w:rPr>
        <w:t>(4</w:t>
      </w:r>
      <w:r>
        <w:rPr>
          <w:rFonts w:ascii="Calibri" w:eastAsia="Calibri"/>
          <w:spacing w:val="3"/>
          <w:w w:val="99"/>
        </w:rPr>
        <w:t>)</w:t>
      </w:r>
      <w:r>
        <w:rPr>
          <w:w w:val="99"/>
        </w:rPr>
        <w:t>学习的结果由学习者自我评</w:t>
      </w:r>
      <w:r>
        <w:rPr>
          <w:spacing w:val="-1"/>
          <w:w w:val="99"/>
        </w:rPr>
        <w:t>价</w:t>
      </w:r>
      <w:r>
        <w:rPr>
          <w:rFonts w:ascii="Calibri" w:eastAsia="Calibri"/>
          <w:w w:val="99"/>
        </w:rPr>
        <w:t>,</w:t>
      </w:r>
      <w:r>
        <w:rPr>
          <w:spacing w:val="-1"/>
          <w:w w:val="99"/>
        </w:rPr>
        <w:t>他们知道自己想学什么和学到了什么。</w:t>
      </w:r>
    </w:p>
    <w:p>
      <w:pPr>
        <w:pStyle w:val="4"/>
        <w:spacing w:before="4"/>
        <w:ind w:left="0" w:firstLine="0"/>
        <w:rPr>
          <w:sz w:val="24"/>
        </w:rPr>
      </w:pPr>
    </w:p>
    <w:p>
      <w:pPr>
        <w:pStyle w:val="3"/>
      </w:pPr>
      <w:r>
        <w:rPr>
          <w:rFonts w:ascii="Calibri" w:eastAsia="Calibri"/>
          <w:w w:val="95"/>
        </w:rPr>
        <w:t>8</w:t>
      </w:r>
      <w:r>
        <w:rPr>
          <w:w w:val="95"/>
        </w:rPr>
        <w:t>、试述桑代克的联结一试误学习理论</w:t>
      </w:r>
      <w:r>
        <w:rPr>
          <w:spacing w:val="-10"/>
          <w:w w:val="95"/>
        </w:rPr>
        <w:t>。</w:t>
      </w:r>
    </w:p>
    <w:p>
      <w:pPr>
        <w:pStyle w:val="4"/>
        <w:spacing w:line="278" w:lineRule="auto"/>
        <w:ind w:right="111"/>
      </w:pPr>
      <w:r>
        <w:rPr>
          <w:spacing w:val="2"/>
          <w:w w:val="99"/>
        </w:rPr>
        <w:t>【参考答案】</w:t>
      </w:r>
      <w:r>
        <w:rPr>
          <w:rFonts w:ascii="Calibri" w:hAnsi="Calibri" w:eastAsia="Calibri"/>
          <w:spacing w:val="-1"/>
          <w:w w:val="99"/>
        </w:rPr>
        <w:t>(1</w:t>
      </w:r>
      <w:r>
        <w:rPr>
          <w:rFonts w:ascii="Calibri" w:hAnsi="Calibri" w:eastAsia="Calibri"/>
          <w:spacing w:val="6"/>
          <w:w w:val="99"/>
        </w:rPr>
        <w:t>)</w:t>
      </w:r>
      <w:r>
        <w:rPr>
          <w:spacing w:val="1"/>
          <w:w w:val="99"/>
        </w:rPr>
        <w:t>学习的实质—形成情境与反应的联结。学习的实质在于形成情境与反</w:t>
      </w:r>
      <w:r>
        <w:rPr>
          <w:spacing w:val="-9"/>
          <w:w w:val="99"/>
        </w:rPr>
        <w:t>应之间的联结。联结公式是</w:t>
      </w:r>
      <w:r>
        <w:rPr>
          <w:spacing w:val="-53"/>
        </w:rPr>
        <w:t xml:space="preserve"> </w:t>
      </w:r>
      <w:r>
        <w:rPr>
          <w:rFonts w:ascii="Calibri" w:hAnsi="Calibri" w:eastAsia="Calibri"/>
          <w:spacing w:val="-1"/>
          <w:w w:val="99"/>
        </w:rPr>
        <w:t>S</w:t>
      </w:r>
      <w:r>
        <w:rPr>
          <w:rFonts w:ascii="Calibri" w:hAnsi="Calibri" w:eastAsia="Calibri"/>
          <w:w w:val="99"/>
        </w:rPr>
        <w:t>-</w:t>
      </w:r>
      <w:r>
        <w:rPr>
          <w:rFonts w:ascii="Calibri" w:hAnsi="Calibri" w:eastAsia="Calibri"/>
          <w:spacing w:val="-1"/>
          <w:w w:val="99"/>
        </w:rPr>
        <w:t>R</w:t>
      </w:r>
      <w:r>
        <w:rPr>
          <w:spacing w:val="-9"/>
          <w:w w:val="99"/>
        </w:rPr>
        <w:t>。他认为刺激与反应之间的联结是直接的</w:t>
      </w:r>
      <w:r>
        <w:rPr>
          <w:rFonts w:ascii="Calibri" w:hAnsi="Calibri" w:eastAsia="Calibri"/>
          <w:w w:val="99"/>
        </w:rPr>
        <w:t>,</w:t>
      </w:r>
      <w:r>
        <w:rPr>
          <w:spacing w:val="-1"/>
          <w:w w:val="99"/>
        </w:rPr>
        <w:t>并不需要中介作用。</w:t>
      </w:r>
      <w:r>
        <w:rPr>
          <w:spacing w:val="2"/>
          <w:w w:val="99"/>
        </w:rPr>
        <w:t>学习的过程就是形成刺激与反应之间的联结的过程</w:t>
      </w:r>
      <w:r>
        <w:rPr>
          <w:rFonts w:ascii="Calibri" w:hAnsi="Calibri" w:eastAsia="Calibri"/>
          <w:w w:val="99"/>
        </w:rPr>
        <w:t>,</w:t>
      </w:r>
      <w:r>
        <w:rPr>
          <w:spacing w:val="1"/>
          <w:w w:val="99"/>
        </w:rPr>
        <w:t xml:space="preserve">而联结是通过尝试错误的过程建立的。 </w:t>
      </w:r>
      <w:r>
        <w:rPr>
          <w:rFonts w:ascii="Calibri" w:hAnsi="Calibri" w:eastAsia="Calibri"/>
          <w:spacing w:val="-1"/>
          <w:w w:val="99"/>
        </w:rPr>
        <w:t>(2</w:t>
      </w:r>
      <w:r>
        <w:rPr>
          <w:rFonts w:ascii="Calibri" w:hAnsi="Calibri" w:eastAsia="Calibri"/>
          <w:spacing w:val="3"/>
          <w:w w:val="99"/>
        </w:rPr>
        <w:t>)</w:t>
      </w:r>
      <w:r>
        <w:rPr>
          <w:spacing w:val="1"/>
          <w:w w:val="99"/>
        </w:rPr>
        <w:t>学习的过程—一种渐进的、盲目的、尝试错误的过程。在此过程中随着错误反应的逐渐</w:t>
      </w:r>
    </w:p>
    <w:p>
      <w:pPr>
        <w:spacing w:after="0" w:line="278" w:lineRule="auto"/>
        <w:sectPr>
          <w:pgSz w:w="11910" w:h="16840"/>
          <w:pgMar w:top="1520" w:right="1580" w:bottom="280" w:left="1680" w:header="871" w:footer="0" w:gutter="0"/>
          <w:cols w:space="720" w:num="1"/>
        </w:sectPr>
      </w:pPr>
    </w:p>
    <w:p>
      <w:pPr>
        <w:pStyle w:val="4"/>
        <w:spacing w:before="22" w:line="278" w:lineRule="auto"/>
        <w:ind w:right="215" w:firstLine="0"/>
        <w:jc w:val="both"/>
      </w:pPr>
      <w:r>
        <w:rPr>
          <w:spacing w:val="2"/>
          <w:w w:val="99"/>
        </w:rPr>
        <w:t>减少和正确反应的逐渐增加</w:t>
      </w:r>
      <w:r>
        <w:rPr>
          <w:rFonts w:ascii="Calibri" w:hAnsi="Calibri" w:eastAsia="Calibri"/>
          <w:w w:val="99"/>
        </w:rPr>
        <w:t>,</w:t>
      </w:r>
      <w:r>
        <w:rPr>
          <w:spacing w:val="1"/>
          <w:w w:val="99"/>
        </w:rPr>
        <w:t>而最终在刺激与反应之间形成牢固的联结。这种理论又被称为</w:t>
      </w:r>
      <w:r>
        <w:rPr>
          <w:spacing w:val="-1"/>
          <w:w w:val="99"/>
        </w:rPr>
        <w:t>尝试错误论</w:t>
      </w:r>
      <w:r>
        <w:rPr>
          <w:rFonts w:ascii="Calibri" w:hAnsi="Calibri" w:eastAsia="Calibri"/>
          <w:w w:val="99"/>
        </w:rPr>
        <w:t>,</w:t>
      </w:r>
      <w:r>
        <w:rPr>
          <w:spacing w:val="-5"/>
          <w:w w:val="99"/>
        </w:rPr>
        <w:t>简称试误论。</w:t>
      </w:r>
      <w:r>
        <w:rPr>
          <w:rFonts w:ascii="Calibri" w:hAnsi="Calibri" w:eastAsia="Calibri"/>
          <w:spacing w:val="-1"/>
          <w:w w:val="99"/>
        </w:rPr>
        <w:t>(3</w:t>
      </w:r>
      <w:r>
        <w:rPr>
          <w:rFonts w:ascii="Calibri" w:hAnsi="Calibri" w:eastAsia="Calibri"/>
          <w:spacing w:val="1"/>
          <w:w w:val="99"/>
        </w:rPr>
        <w:t>)</w:t>
      </w:r>
      <w:r>
        <w:rPr>
          <w:spacing w:val="-1"/>
          <w:w w:val="99"/>
        </w:rPr>
        <w:t>桑代克认为</w:t>
      </w:r>
      <w:r>
        <w:rPr>
          <w:rFonts w:ascii="Calibri" w:hAnsi="Calibri" w:eastAsia="Calibri"/>
          <w:w w:val="99"/>
        </w:rPr>
        <w:t>,</w:t>
      </w:r>
      <w:r>
        <w:rPr>
          <w:spacing w:val="-1"/>
          <w:w w:val="99"/>
        </w:rPr>
        <w:t>学习要遵循三条重要的原则</w:t>
      </w:r>
      <w:r>
        <w:rPr>
          <w:rFonts w:ascii="Calibri" w:hAnsi="Calibri" w:eastAsia="Calibri"/>
          <w:spacing w:val="1"/>
          <w:w w:val="99"/>
        </w:rPr>
        <w:t>:</w:t>
      </w:r>
      <w:r>
        <w:rPr>
          <w:spacing w:val="-7"/>
          <w:w w:val="99"/>
        </w:rPr>
        <w:t>准备律、练习律、效果</w:t>
      </w:r>
      <w:r>
        <w:rPr>
          <w:spacing w:val="2"/>
          <w:w w:val="99"/>
        </w:rPr>
        <w:t>律。学习的副律有五条</w:t>
      </w:r>
      <w:r>
        <w:rPr>
          <w:rFonts w:ascii="Calibri" w:hAnsi="Calibri" w:eastAsia="Calibri"/>
          <w:spacing w:val="1"/>
          <w:w w:val="99"/>
        </w:rPr>
        <w:t>:</w:t>
      </w:r>
      <w:r>
        <w:rPr>
          <w:spacing w:val="1"/>
          <w:w w:val="99"/>
        </w:rPr>
        <w:t>多重反应原则、倾向和态度原则、选择性原则、同化或类化的原则</w:t>
      </w:r>
      <w:r>
        <w:rPr>
          <w:spacing w:val="-1"/>
          <w:w w:val="99"/>
        </w:rPr>
        <w:t>和联想交替原则。（</w:t>
      </w:r>
      <w:r>
        <w:rPr>
          <w:rFonts w:ascii="Calibri" w:hAnsi="Calibri" w:eastAsia="Calibri"/>
          <w:spacing w:val="-1"/>
          <w:w w:val="99"/>
        </w:rPr>
        <w:t>4</w:t>
      </w:r>
      <w:r>
        <w:rPr>
          <w:spacing w:val="2"/>
          <w:w w:val="99"/>
        </w:rPr>
        <w:t>）</w:t>
      </w:r>
      <w:r>
        <w:rPr>
          <w:spacing w:val="-1"/>
          <w:w w:val="99"/>
        </w:rPr>
        <w:t>联结一试误说的教育意义。桑代克的联结试误理论虽然是从动物实验中推导出来的</w:t>
      </w:r>
      <w:r>
        <w:rPr>
          <w:rFonts w:ascii="Calibri" w:hAnsi="Calibri" w:eastAsia="Calibri"/>
          <w:w w:val="99"/>
        </w:rPr>
        <w:t>,</w:t>
      </w:r>
      <w:r>
        <w:rPr>
          <w:spacing w:val="-1"/>
          <w:w w:val="99"/>
        </w:rPr>
        <w:t>但对于人类学习和学生学习仍有很大的借鉴意义。根据学生的学习特点</w:t>
      </w:r>
      <w:r>
        <w:rPr>
          <w:rFonts w:ascii="Calibri" w:hAnsi="Calibri" w:eastAsia="Calibri"/>
          <w:spacing w:val="-2"/>
          <w:w w:val="99"/>
        </w:rPr>
        <w:t>,</w:t>
      </w:r>
      <w:r>
        <w:rPr>
          <w:w w:val="99"/>
        </w:rPr>
        <w:t>这</w:t>
      </w:r>
      <w:r>
        <w:rPr>
          <w:spacing w:val="-1"/>
          <w:w w:val="99"/>
        </w:rPr>
        <w:t>一理论特别强调“做中学”</w:t>
      </w:r>
      <w:r>
        <w:rPr>
          <w:rFonts w:ascii="Calibri" w:hAnsi="Calibri" w:eastAsia="Calibri"/>
          <w:w w:val="99"/>
        </w:rPr>
        <w:t>,</w:t>
      </w:r>
      <w:r>
        <w:rPr>
          <w:spacing w:val="-1"/>
          <w:w w:val="99"/>
        </w:rPr>
        <w:t>即在操作过程中学习有关的概念、原理</w:t>
      </w:r>
      <w:r>
        <w:rPr>
          <w:rFonts w:ascii="Calibri" w:hAnsi="Calibri" w:eastAsia="Calibri"/>
          <w:w w:val="99"/>
        </w:rPr>
        <w:t>,</w:t>
      </w:r>
      <w:r>
        <w:rPr>
          <w:spacing w:val="-1"/>
          <w:w w:val="99"/>
        </w:rPr>
        <w:t>技能和策略等。</w:t>
      </w:r>
    </w:p>
    <w:p>
      <w:pPr>
        <w:pStyle w:val="4"/>
        <w:spacing w:before="4"/>
        <w:ind w:left="0" w:firstLine="0"/>
        <w:rPr>
          <w:sz w:val="24"/>
        </w:rPr>
      </w:pPr>
    </w:p>
    <w:p>
      <w:pPr>
        <w:pStyle w:val="3"/>
      </w:pPr>
      <w:r>
        <w:rPr>
          <w:rFonts w:ascii="Calibri" w:eastAsia="Calibri"/>
          <w:b w:val="0"/>
          <w:w w:val="95"/>
        </w:rPr>
        <w:t>9</w:t>
      </w:r>
      <w:r>
        <w:rPr>
          <w:b w:val="0"/>
          <w:w w:val="95"/>
        </w:rPr>
        <w:t>、</w:t>
      </w:r>
      <w:r>
        <w:rPr>
          <w:w w:val="95"/>
        </w:rPr>
        <w:t>试述几种常见的学习</w:t>
      </w:r>
      <w:r>
        <w:rPr>
          <w:spacing w:val="-4"/>
          <w:w w:val="95"/>
        </w:rPr>
        <w:t>分类。</w:t>
      </w:r>
    </w:p>
    <w:p>
      <w:pPr>
        <w:pStyle w:val="4"/>
        <w:spacing w:line="278" w:lineRule="auto"/>
        <w:ind w:right="114"/>
      </w:pPr>
      <w:r>
        <w:rPr>
          <w:spacing w:val="1"/>
          <w:w w:val="99"/>
        </w:rPr>
        <w:t>【参考答案】加涅关于学习的划分</w:t>
      </w:r>
      <w:r>
        <w:rPr>
          <w:rFonts w:ascii="Calibri" w:hAnsi="Calibri" w:eastAsia="Calibri"/>
          <w:spacing w:val="-1"/>
          <w:w w:val="99"/>
        </w:rPr>
        <w:t>:(</w:t>
      </w:r>
      <w:r>
        <w:rPr>
          <w:rFonts w:ascii="Calibri" w:hAnsi="Calibri" w:eastAsia="Calibri"/>
          <w:spacing w:val="2"/>
          <w:w w:val="99"/>
        </w:rPr>
        <w:t>1</w:t>
      </w:r>
      <w:r>
        <w:rPr>
          <w:rFonts w:ascii="Calibri" w:hAnsi="Calibri" w:eastAsia="Calibri"/>
          <w:spacing w:val="1"/>
          <w:w w:val="99"/>
        </w:rPr>
        <w:t>)</w:t>
      </w:r>
      <w:r>
        <w:rPr>
          <w:w w:val="99"/>
        </w:rPr>
        <w:t>学习水平分类。根据学习情境由简单到复杂、学</w:t>
      </w:r>
      <w:r>
        <w:rPr>
          <w:spacing w:val="-1"/>
          <w:w w:val="99"/>
        </w:rPr>
        <w:t>习水平由低到高的顺序</w:t>
      </w:r>
      <w:r>
        <w:rPr>
          <w:rFonts w:ascii="Calibri" w:hAnsi="Calibri" w:eastAsia="Calibri"/>
          <w:w w:val="99"/>
        </w:rPr>
        <w:t>,</w:t>
      </w:r>
      <w:r>
        <w:rPr>
          <w:spacing w:val="-1"/>
          <w:w w:val="99"/>
        </w:rPr>
        <w:t>加涅把学习分为八类</w:t>
      </w:r>
      <w:r>
        <w:rPr>
          <w:rFonts w:ascii="Calibri" w:hAnsi="Calibri" w:eastAsia="Calibri"/>
          <w:w w:val="99"/>
        </w:rPr>
        <w:t>,</w:t>
      </w:r>
      <w:r>
        <w:rPr>
          <w:spacing w:val="-8"/>
          <w:w w:val="99"/>
        </w:rPr>
        <w:t>建构了一个完整的学习层级结构。①信号学习；</w:t>
      </w:r>
    </w:p>
    <w:p>
      <w:pPr>
        <w:pStyle w:val="4"/>
        <w:spacing w:before="0" w:line="278" w:lineRule="auto"/>
        <w:ind w:right="215" w:firstLine="0"/>
        <w:jc w:val="both"/>
      </w:pPr>
      <w:r>
        <w:rPr>
          <w:spacing w:val="-7"/>
          <w:w w:val="99"/>
        </w:rPr>
        <w:t>②刺激一反应学习；③连锁学习；④言语联结学习；⑤辨别学习；⑥念学习；⑦规则或原理</w:t>
      </w:r>
      <w:r>
        <w:rPr>
          <w:spacing w:val="-5"/>
          <w:w w:val="99"/>
        </w:rPr>
        <w:t>学习；⑧解决问题学习</w:t>
      </w:r>
      <w:r>
        <w:rPr>
          <w:rFonts w:ascii="Calibri" w:hAnsi="Calibri" w:eastAsia="Calibri"/>
          <w:spacing w:val="1"/>
          <w:w w:val="99"/>
        </w:rPr>
        <w:t>(</w:t>
      </w:r>
      <w:r>
        <w:rPr>
          <w:spacing w:val="-1"/>
          <w:w w:val="99"/>
        </w:rPr>
        <w:t>高级观则的学习</w:t>
      </w:r>
      <w:r>
        <w:rPr>
          <w:rFonts w:ascii="Calibri" w:hAnsi="Calibri" w:eastAsia="Calibri"/>
          <w:spacing w:val="-1"/>
          <w:w w:val="99"/>
        </w:rPr>
        <w:t>)</w:t>
      </w:r>
      <w:r>
        <w:rPr>
          <w:spacing w:val="-27"/>
          <w:w w:val="99"/>
        </w:rPr>
        <w:t>。</w:t>
      </w:r>
      <w:r>
        <w:rPr>
          <w:rFonts w:ascii="Calibri" w:hAnsi="Calibri" w:eastAsia="Calibri"/>
          <w:spacing w:val="-1"/>
          <w:w w:val="99"/>
        </w:rPr>
        <w:t>(2</w:t>
      </w:r>
      <w:r>
        <w:rPr>
          <w:rFonts w:ascii="Calibri" w:hAnsi="Calibri" w:eastAsia="Calibri"/>
          <w:spacing w:val="1"/>
          <w:w w:val="99"/>
        </w:rPr>
        <w:t>)</w:t>
      </w:r>
      <w:r>
        <w:rPr>
          <w:spacing w:val="-5"/>
          <w:w w:val="99"/>
        </w:rPr>
        <w:t>学习结果分类。按学习结果</w:t>
      </w:r>
      <w:r>
        <w:rPr>
          <w:rFonts w:ascii="Calibri" w:hAnsi="Calibri" w:eastAsia="Calibri"/>
          <w:spacing w:val="-2"/>
          <w:w w:val="99"/>
        </w:rPr>
        <w:t>,</w:t>
      </w:r>
      <w:r>
        <w:rPr>
          <w:spacing w:val="-1"/>
          <w:w w:val="99"/>
        </w:rPr>
        <w:t>心理学家加涅将学习分为五种类型</w:t>
      </w:r>
      <w:r>
        <w:rPr>
          <w:rFonts w:ascii="Calibri" w:hAnsi="Calibri" w:eastAsia="Calibri"/>
          <w:spacing w:val="1"/>
          <w:w w:val="99"/>
        </w:rPr>
        <w:t>:</w:t>
      </w:r>
      <w:r>
        <w:rPr>
          <w:spacing w:val="-1"/>
          <w:w w:val="99"/>
        </w:rPr>
        <w:t>①智技能；②认知策略；③言语信息；④动作技能；⑤态度。</w:t>
      </w:r>
    </w:p>
    <w:p>
      <w:pPr>
        <w:pStyle w:val="4"/>
        <w:spacing w:before="0" w:line="276" w:lineRule="auto"/>
        <w:ind w:right="217"/>
      </w:pPr>
      <w:r>
        <w:rPr>
          <w:spacing w:val="-1"/>
          <w:w w:val="99"/>
        </w:rPr>
        <w:t>奥苏贝尔关于学习的划分。按学习的形式与性质</w:t>
      </w:r>
      <w:r>
        <w:rPr>
          <w:rFonts w:ascii="Calibri" w:eastAsia="Calibri"/>
          <w:w w:val="99"/>
        </w:rPr>
        <w:t>,</w:t>
      </w:r>
      <w:r>
        <w:rPr>
          <w:spacing w:val="-1"/>
          <w:w w:val="99"/>
        </w:rPr>
        <w:t>奥苏贝尔将学习分为</w:t>
      </w:r>
      <w:r>
        <w:rPr>
          <w:rFonts w:ascii="Calibri" w:eastAsia="Calibri"/>
          <w:spacing w:val="1"/>
          <w:w w:val="99"/>
        </w:rPr>
        <w:t>:</w:t>
      </w:r>
      <w:r>
        <w:rPr>
          <w:spacing w:val="-1"/>
          <w:w w:val="99"/>
        </w:rPr>
        <w:t>接受学习和发现学习、机械学习和有意义学习。</w:t>
      </w:r>
    </w:p>
    <w:p>
      <w:pPr>
        <w:pStyle w:val="4"/>
        <w:spacing w:before="5" w:line="278" w:lineRule="auto"/>
        <w:ind w:right="111"/>
      </w:pPr>
      <w:r>
        <w:rPr>
          <w:spacing w:val="-4"/>
          <w:w w:val="99"/>
        </w:rPr>
        <w:t>其他关于学习的划分。</w:t>
      </w:r>
      <w:r>
        <w:rPr>
          <w:rFonts w:ascii="Calibri" w:hAnsi="Calibri" w:eastAsia="Calibri"/>
          <w:spacing w:val="-1"/>
          <w:w w:val="99"/>
        </w:rPr>
        <w:t>(1</w:t>
      </w:r>
      <w:r>
        <w:rPr>
          <w:rFonts w:ascii="Calibri" w:hAnsi="Calibri" w:eastAsia="Calibri"/>
          <w:spacing w:val="1"/>
          <w:w w:val="99"/>
        </w:rPr>
        <w:t>)</w:t>
      </w:r>
      <w:r>
        <w:rPr>
          <w:spacing w:val="-1"/>
          <w:w w:val="99"/>
        </w:rPr>
        <w:t>从学习主体来说</w:t>
      </w:r>
      <w:r>
        <w:rPr>
          <w:rFonts w:ascii="Calibri" w:hAnsi="Calibri" w:eastAsia="Calibri"/>
          <w:w w:val="99"/>
        </w:rPr>
        <w:t>,</w:t>
      </w:r>
      <w:r>
        <w:rPr>
          <w:spacing w:val="-5"/>
          <w:w w:val="99"/>
        </w:rPr>
        <w:t xml:space="preserve">学习可分为动物学习、人类学习和机器学习； </w:t>
      </w:r>
      <w:r>
        <w:rPr>
          <w:rFonts w:ascii="Calibri" w:hAnsi="Calibri" w:eastAsia="Calibri"/>
          <w:spacing w:val="-1"/>
          <w:w w:val="99"/>
        </w:rPr>
        <w:t>(2</w:t>
      </w:r>
      <w:r>
        <w:rPr>
          <w:rFonts w:ascii="Calibri" w:hAnsi="Calibri" w:eastAsia="Calibri"/>
          <w:spacing w:val="1"/>
          <w:w w:val="99"/>
        </w:rPr>
        <w:t>)</w:t>
      </w:r>
      <w:r>
        <w:rPr>
          <w:spacing w:val="-1"/>
          <w:w w:val="99"/>
        </w:rPr>
        <w:t>按学习时的意识水平</w:t>
      </w:r>
      <w:r>
        <w:rPr>
          <w:rFonts w:ascii="Calibri" w:hAnsi="Calibri" w:eastAsia="Calibri"/>
          <w:w w:val="99"/>
        </w:rPr>
        <w:t>,</w:t>
      </w:r>
      <w:r>
        <w:rPr>
          <w:spacing w:val="-1"/>
          <w:w w:val="99"/>
        </w:rPr>
        <w:t>美国心理学家阿瑟</w:t>
      </w:r>
      <w:r>
        <w:rPr>
          <w:spacing w:val="2"/>
          <w:w w:val="99"/>
        </w:rPr>
        <w:t>·</w:t>
      </w:r>
      <w:r>
        <w:rPr>
          <w:spacing w:val="-1"/>
          <w:w w:val="99"/>
        </w:rPr>
        <w:t>雷伯将学习分为内隐学习和外显学习；</w:t>
      </w:r>
      <w:r>
        <w:rPr>
          <w:rFonts w:ascii="Calibri" w:hAnsi="Calibri" w:eastAsia="Calibri"/>
          <w:spacing w:val="-1"/>
          <w:w w:val="99"/>
        </w:rPr>
        <w:t>(3</w:t>
      </w:r>
      <w:r>
        <w:rPr>
          <w:rFonts w:ascii="Calibri" w:hAnsi="Calibri" w:eastAsia="Calibri"/>
          <w:spacing w:val="1"/>
          <w:w w:val="99"/>
        </w:rPr>
        <w:t>)</w:t>
      </w:r>
      <w:r>
        <w:rPr>
          <w:spacing w:val="1"/>
          <w:w w:val="99"/>
        </w:rPr>
        <w:t>按学</w:t>
      </w:r>
      <w:r>
        <w:rPr>
          <w:spacing w:val="-1"/>
          <w:w w:val="99"/>
        </w:rPr>
        <w:t>习内容</w:t>
      </w:r>
      <w:r>
        <w:rPr>
          <w:rFonts w:ascii="Calibri" w:hAnsi="Calibri" w:eastAsia="Calibri"/>
          <w:w w:val="99"/>
        </w:rPr>
        <w:t>,</w:t>
      </w:r>
      <w:r>
        <w:rPr>
          <w:spacing w:val="-1"/>
          <w:w w:val="99"/>
        </w:rPr>
        <w:t>我国学者一般把学习分为知识的学习、技能的学习和行为规范的学习。</w:t>
      </w:r>
    </w:p>
    <w:p>
      <w:pPr>
        <w:pStyle w:val="4"/>
        <w:spacing w:before="4"/>
        <w:ind w:left="0" w:firstLine="0"/>
        <w:rPr>
          <w:sz w:val="24"/>
        </w:rPr>
      </w:pPr>
    </w:p>
    <w:p>
      <w:pPr>
        <w:pStyle w:val="3"/>
      </w:pPr>
      <w:r>
        <w:rPr>
          <w:rFonts w:ascii="Calibri" w:eastAsia="Calibri"/>
          <w:b w:val="0"/>
          <w:w w:val="95"/>
        </w:rPr>
        <w:t>10</w:t>
      </w:r>
      <w:r>
        <w:rPr>
          <w:b w:val="0"/>
          <w:w w:val="95"/>
        </w:rPr>
        <w:t>、</w:t>
      </w:r>
      <w:r>
        <w:rPr>
          <w:w w:val="95"/>
        </w:rPr>
        <w:t>试述加涅关于学习结果划分的教育意义。（补充</w:t>
      </w:r>
      <w:r>
        <w:rPr>
          <w:spacing w:val="-10"/>
          <w:w w:val="95"/>
        </w:rPr>
        <w:t>）</w:t>
      </w:r>
    </w:p>
    <w:p>
      <w:pPr>
        <w:pStyle w:val="4"/>
        <w:spacing w:line="278" w:lineRule="auto"/>
        <w:ind w:right="200"/>
        <w:jc w:val="both"/>
      </w:pPr>
      <w:r>
        <w:rPr>
          <w:spacing w:val="-1"/>
          <w:w w:val="99"/>
        </w:rPr>
        <w:t>【参考答案】</w:t>
      </w:r>
      <w:r>
        <w:rPr>
          <w:rFonts w:ascii="Calibri" w:eastAsia="Calibri"/>
          <w:spacing w:val="-1"/>
          <w:w w:val="99"/>
        </w:rPr>
        <w:t>(1</w:t>
      </w:r>
      <w:r>
        <w:rPr>
          <w:rFonts w:ascii="Calibri" w:eastAsia="Calibri"/>
          <w:spacing w:val="1"/>
          <w:w w:val="99"/>
        </w:rPr>
        <w:t>)</w:t>
      </w:r>
      <w:r>
        <w:rPr>
          <w:spacing w:val="-1"/>
          <w:w w:val="99"/>
        </w:rPr>
        <w:t>按学习结果</w:t>
      </w:r>
      <w:r>
        <w:rPr>
          <w:rFonts w:ascii="Calibri" w:eastAsia="Calibri"/>
          <w:w w:val="99"/>
        </w:rPr>
        <w:t>,</w:t>
      </w:r>
      <w:r>
        <w:rPr>
          <w:spacing w:val="-1"/>
          <w:w w:val="99"/>
        </w:rPr>
        <w:t>心理学家加涅将学习分为五种类型</w:t>
      </w:r>
      <w:r>
        <w:rPr>
          <w:rFonts w:ascii="Calibri" w:eastAsia="Calibri"/>
          <w:spacing w:val="-1"/>
          <w:w w:val="99"/>
        </w:rPr>
        <w:t>:</w:t>
      </w:r>
      <w:r>
        <w:rPr>
          <w:spacing w:val="-1"/>
          <w:w w:val="99"/>
        </w:rPr>
        <w:t>智慧技能、认知策略、</w:t>
      </w:r>
      <w:r>
        <w:rPr>
          <w:spacing w:val="2"/>
          <w:w w:val="99"/>
        </w:rPr>
        <w:t>言语信息、动作技能和态度。这五项内容分属于三个领域</w:t>
      </w:r>
      <w:r>
        <w:rPr>
          <w:rFonts w:ascii="Calibri" w:eastAsia="Calibri"/>
          <w:w w:val="99"/>
        </w:rPr>
        <w:t>,</w:t>
      </w:r>
      <w:r>
        <w:rPr>
          <w:spacing w:val="1"/>
          <w:w w:val="99"/>
        </w:rPr>
        <w:t>前三项内容属于认知领域；第四</w:t>
      </w:r>
      <w:r>
        <w:rPr>
          <w:spacing w:val="-1"/>
          <w:w w:val="99"/>
        </w:rPr>
        <w:t>项内容属于动作技能领域；第五项内容属于情感领域。</w:t>
      </w:r>
    </w:p>
    <w:p>
      <w:pPr>
        <w:pStyle w:val="4"/>
        <w:spacing w:before="0" w:line="278" w:lineRule="auto"/>
        <w:ind w:right="217"/>
        <w:jc w:val="both"/>
      </w:pPr>
      <w:r>
        <w:rPr>
          <w:rFonts w:ascii="Calibri" w:eastAsia="Calibri"/>
          <w:spacing w:val="-1"/>
          <w:w w:val="99"/>
        </w:rPr>
        <w:t>(2</w:t>
      </w:r>
      <w:r>
        <w:rPr>
          <w:rFonts w:ascii="Calibri" w:eastAsia="Calibri"/>
          <w:spacing w:val="6"/>
          <w:w w:val="99"/>
        </w:rPr>
        <w:t>)</w:t>
      </w:r>
      <w:r>
        <w:rPr>
          <w:spacing w:val="4"/>
          <w:w w:val="99"/>
        </w:rPr>
        <w:t>加涅认为</w:t>
      </w:r>
      <w:r>
        <w:rPr>
          <w:rFonts w:ascii="Calibri" w:eastAsia="Calibri"/>
          <w:spacing w:val="5"/>
          <w:w w:val="99"/>
        </w:rPr>
        <w:t>,</w:t>
      </w:r>
      <w:r>
        <w:rPr>
          <w:spacing w:val="4"/>
          <w:w w:val="99"/>
        </w:rPr>
        <w:t>上述五类学习不存在等级关系</w:t>
      </w:r>
      <w:r>
        <w:rPr>
          <w:rFonts w:ascii="Calibri" w:eastAsia="Calibri"/>
          <w:spacing w:val="5"/>
          <w:w w:val="99"/>
        </w:rPr>
        <w:t>,</w:t>
      </w:r>
      <w:r>
        <w:rPr>
          <w:spacing w:val="4"/>
          <w:w w:val="99"/>
        </w:rPr>
        <w:t>其顺序是随意排列的</w:t>
      </w:r>
      <w:r>
        <w:rPr>
          <w:rFonts w:ascii="Calibri" w:eastAsia="Calibri"/>
          <w:spacing w:val="3"/>
          <w:w w:val="99"/>
        </w:rPr>
        <w:t>,</w:t>
      </w:r>
      <w:r>
        <w:rPr>
          <w:spacing w:val="3"/>
          <w:w w:val="99"/>
        </w:rPr>
        <w:t>它们是范畴各不相同</w:t>
      </w:r>
      <w:r>
        <w:rPr>
          <w:spacing w:val="-1"/>
          <w:w w:val="99"/>
        </w:rPr>
        <w:t>的学习。这种分类是对学习层次分类的一种简缩</w:t>
      </w:r>
      <w:r>
        <w:rPr>
          <w:rFonts w:ascii="Calibri" w:eastAsia="Calibri"/>
          <w:w w:val="99"/>
        </w:rPr>
        <w:t>,</w:t>
      </w:r>
      <w:r>
        <w:rPr>
          <w:spacing w:val="-1"/>
          <w:w w:val="99"/>
        </w:rPr>
        <w:t>它集中于学习的更高水平</w:t>
      </w:r>
      <w:r>
        <w:rPr>
          <w:rFonts w:ascii="Calibri" w:eastAsia="Calibri"/>
          <w:spacing w:val="-2"/>
          <w:w w:val="99"/>
        </w:rPr>
        <w:t>,</w:t>
      </w:r>
      <w:r>
        <w:rPr>
          <w:spacing w:val="-1"/>
          <w:w w:val="99"/>
        </w:rPr>
        <w:t>充分体现了人类学习的特点</w:t>
      </w:r>
      <w:r>
        <w:rPr>
          <w:rFonts w:ascii="Calibri" w:eastAsia="Calibri"/>
          <w:w w:val="99"/>
        </w:rPr>
        <w:t>,</w:t>
      </w:r>
      <w:r>
        <w:rPr>
          <w:spacing w:val="-5"/>
          <w:w w:val="99"/>
        </w:rPr>
        <w:t>尤其符合学校学习的性质。加涅认为</w:t>
      </w:r>
      <w:r>
        <w:rPr>
          <w:rFonts w:ascii="Calibri" w:eastAsia="Calibri"/>
          <w:w w:val="99"/>
        </w:rPr>
        <w:t>,</w:t>
      </w:r>
      <w:r>
        <w:rPr>
          <w:spacing w:val="-1"/>
          <w:w w:val="99"/>
        </w:rPr>
        <w:t>把学习结果作为教育目标</w:t>
      </w:r>
      <w:r>
        <w:rPr>
          <w:rFonts w:ascii="Calibri" w:eastAsia="Calibri"/>
          <w:w w:val="99"/>
        </w:rPr>
        <w:t>,</w:t>
      </w:r>
      <w:r>
        <w:rPr>
          <w:spacing w:val="-1"/>
          <w:w w:val="99"/>
        </w:rPr>
        <w:t>有利于确定到达目标所需要的条件；而从学习条件中可以派生出教学事件</w:t>
      </w:r>
      <w:r>
        <w:rPr>
          <w:rFonts w:ascii="Calibri" w:eastAsia="Calibri"/>
          <w:w w:val="99"/>
        </w:rPr>
        <w:t>,</w:t>
      </w:r>
      <w:r>
        <w:rPr>
          <w:spacing w:val="-1"/>
          <w:w w:val="99"/>
        </w:rPr>
        <w:t>告诉教师应该做什么。因此</w:t>
      </w:r>
      <w:r>
        <w:rPr>
          <w:rFonts w:ascii="Calibri" w:eastAsia="Calibri"/>
          <w:w w:val="99"/>
        </w:rPr>
        <w:t>,</w:t>
      </w:r>
      <w:r>
        <w:rPr>
          <w:spacing w:val="1"/>
          <w:w w:val="99"/>
        </w:rPr>
        <w:t>通过</w:t>
      </w:r>
      <w:r>
        <w:rPr>
          <w:spacing w:val="-1"/>
          <w:w w:val="99"/>
        </w:rPr>
        <w:t>对学习结果的分析</w:t>
      </w:r>
      <w:r>
        <w:rPr>
          <w:rFonts w:ascii="Calibri" w:eastAsia="Calibri"/>
          <w:w w:val="99"/>
        </w:rPr>
        <w:t>,</w:t>
      </w:r>
      <w:r>
        <w:rPr>
          <w:spacing w:val="-1"/>
          <w:w w:val="99"/>
        </w:rPr>
        <w:t>可以为教学设计提供可靠的依据</w:t>
      </w:r>
      <w:r>
        <w:rPr>
          <w:rFonts w:ascii="Calibri" w:eastAsia="Calibri"/>
          <w:spacing w:val="-2"/>
          <w:w w:val="99"/>
        </w:rPr>
        <w:t>,</w:t>
      </w:r>
      <w:r>
        <w:rPr>
          <w:spacing w:val="-1"/>
          <w:w w:val="99"/>
        </w:rPr>
        <w:t>从而为达到教学目标铺平道路。</w:t>
      </w:r>
    </w:p>
    <w:p>
      <w:pPr>
        <w:pStyle w:val="4"/>
        <w:spacing w:before="3"/>
        <w:ind w:left="0" w:firstLine="0"/>
        <w:rPr>
          <w:sz w:val="24"/>
        </w:rPr>
      </w:pPr>
    </w:p>
    <w:p>
      <w:pPr>
        <w:pStyle w:val="3"/>
        <w:spacing w:line="278" w:lineRule="auto"/>
        <w:ind w:right="191"/>
      </w:pPr>
      <w:r>
        <w:rPr>
          <w:rFonts w:ascii="Calibri" w:hAnsi="Calibri" w:eastAsia="Calibri"/>
          <w:spacing w:val="-1"/>
          <w:w w:val="99"/>
        </w:rPr>
        <w:t>11</w:t>
      </w:r>
      <w:r>
        <w:rPr>
          <w:spacing w:val="2"/>
          <w:w w:val="99"/>
        </w:rPr>
        <w:t>、有人建议</w:t>
      </w:r>
      <w:r>
        <w:rPr>
          <w:rFonts w:ascii="Calibri" w:hAnsi="Calibri" w:eastAsia="Calibri"/>
          <w:spacing w:val="1"/>
          <w:w w:val="99"/>
        </w:rPr>
        <w:t>,</w:t>
      </w:r>
      <w:r>
        <w:rPr>
          <w:spacing w:val="1"/>
          <w:w w:val="99"/>
        </w:rPr>
        <w:t>在教育实践中</w:t>
      </w:r>
      <w:r>
        <w:rPr>
          <w:rFonts w:ascii="Calibri" w:hAnsi="Calibri" w:eastAsia="Calibri"/>
          <w:spacing w:val="-26"/>
          <w:w w:val="99"/>
        </w:rPr>
        <w:t>,</w:t>
      </w:r>
      <w:r>
        <w:rPr>
          <w:spacing w:val="2"/>
          <w:w w:val="99"/>
        </w:rPr>
        <w:t>“要多使用奖</w:t>
      </w:r>
      <w:r>
        <w:rPr>
          <w:rFonts w:ascii="Calibri" w:hAnsi="Calibri" w:eastAsia="Calibri"/>
          <w:spacing w:val="1"/>
          <w:w w:val="99"/>
        </w:rPr>
        <w:t>,</w:t>
      </w:r>
      <w:r>
        <w:rPr>
          <w:spacing w:val="-5"/>
          <w:w w:val="99"/>
        </w:rPr>
        <w:t>而尽量少用惩罚”。请简要阐述你对这种建议的</w:t>
      </w:r>
      <w:r>
        <w:rPr>
          <w:spacing w:val="1"/>
          <w:w w:val="99"/>
        </w:rPr>
        <w:t>看法。</w:t>
      </w:r>
      <w:r>
        <w:rPr>
          <w:spacing w:val="-2"/>
        </w:rPr>
        <w:t xml:space="preserve">  </w:t>
      </w:r>
      <w:r>
        <w:rPr>
          <w:spacing w:val="-1"/>
          <w:w w:val="99"/>
        </w:rPr>
        <w:t>【同学们也可以用我们课上说的“奖励”和“惩罚”的知识回答</w:t>
      </w:r>
      <w:r>
        <w:rPr>
          <w:rFonts w:ascii="Calibri" w:hAnsi="Calibri" w:eastAsia="Calibri"/>
          <w:spacing w:val="1"/>
          <w:w w:val="99"/>
        </w:rPr>
        <w:t>,</w:t>
      </w:r>
      <w:r>
        <w:rPr>
          <w:w w:val="99"/>
        </w:rPr>
        <w:t>言之有理即可】</w:t>
      </w:r>
    </w:p>
    <w:p>
      <w:pPr>
        <w:pStyle w:val="4"/>
        <w:spacing w:before="0" w:line="269" w:lineRule="exact"/>
        <w:ind w:left="540" w:firstLine="0"/>
        <w:rPr>
          <w:rFonts w:ascii="Calibri" w:eastAsia="Calibri"/>
        </w:rPr>
      </w:pPr>
      <w:r>
        <w:rPr>
          <w:w w:val="95"/>
        </w:rPr>
        <w:t>【参考答案】我认为奖比罚好</w:t>
      </w:r>
      <w:r>
        <w:rPr>
          <w:rFonts w:ascii="Calibri" w:eastAsia="Calibri"/>
          <w:w w:val="95"/>
        </w:rPr>
        <w:t>,</w:t>
      </w:r>
      <w:r>
        <w:rPr>
          <w:w w:val="95"/>
        </w:rPr>
        <w:t>原因如下</w:t>
      </w:r>
      <w:r>
        <w:rPr>
          <w:rFonts w:ascii="Calibri" w:eastAsia="Calibri"/>
          <w:spacing w:val="-10"/>
          <w:w w:val="95"/>
        </w:rPr>
        <w:t>:</w:t>
      </w:r>
    </w:p>
    <w:p>
      <w:pPr>
        <w:pStyle w:val="9"/>
        <w:numPr>
          <w:ilvl w:val="0"/>
          <w:numId w:val="5"/>
        </w:numPr>
        <w:tabs>
          <w:tab w:val="left" w:pos="773"/>
        </w:tabs>
        <w:spacing w:before="43" w:after="0" w:line="278" w:lineRule="auto"/>
        <w:ind w:left="120" w:right="217" w:firstLine="420"/>
        <w:jc w:val="both"/>
        <w:rPr>
          <w:sz w:val="21"/>
        </w:rPr>
      </w:pPr>
      <w:r>
        <w:rPr>
          <w:spacing w:val="-1"/>
          <w:w w:val="99"/>
          <w:sz w:val="21"/>
        </w:rPr>
        <w:t>惩罚并不能使行为发生永久性的改变</w:t>
      </w:r>
      <w:r>
        <w:rPr>
          <w:rFonts w:ascii="Calibri" w:eastAsia="Calibri"/>
          <w:w w:val="99"/>
          <w:sz w:val="21"/>
        </w:rPr>
        <w:t>,</w:t>
      </w:r>
      <w:r>
        <w:rPr>
          <w:spacing w:val="-1"/>
          <w:w w:val="99"/>
          <w:sz w:val="21"/>
        </w:rPr>
        <w:t>它只能暂时抑制行为</w:t>
      </w:r>
      <w:r>
        <w:rPr>
          <w:rFonts w:ascii="Calibri" w:eastAsia="Calibri"/>
          <w:w w:val="99"/>
          <w:sz w:val="21"/>
        </w:rPr>
        <w:t>,</w:t>
      </w:r>
      <w:r>
        <w:rPr>
          <w:spacing w:val="-3"/>
          <w:w w:val="99"/>
          <w:sz w:val="21"/>
        </w:rPr>
        <w:t>而不能根除行为。惩罚的</w:t>
      </w:r>
      <w:r>
        <w:rPr>
          <w:spacing w:val="-1"/>
          <w:w w:val="99"/>
          <w:sz w:val="21"/>
        </w:rPr>
        <w:t>运用必须慎重</w:t>
      </w:r>
      <w:r>
        <w:rPr>
          <w:rFonts w:ascii="Calibri" w:eastAsia="Calibri"/>
          <w:w w:val="99"/>
          <w:sz w:val="21"/>
        </w:rPr>
        <w:t>,</w:t>
      </w:r>
      <w:r>
        <w:rPr>
          <w:spacing w:val="-1"/>
          <w:w w:val="99"/>
          <w:sz w:val="21"/>
        </w:rPr>
        <w:t>惩罚一种不良行为应与强化一种良好行为结合起来</w:t>
      </w:r>
      <w:r>
        <w:rPr>
          <w:rFonts w:ascii="Calibri" w:eastAsia="Calibri"/>
          <w:w w:val="99"/>
          <w:sz w:val="21"/>
        </w:rPr>
        <w:t>,</w:t>
      </w:r>
      <w:r>
        <w:rPr>
          <w:spacing w:val="-1"/>
          <w:w w:val="99"/>
          <w:sz w:val="21"/>
        </w:rPr>
        <w:t>方能取得预期的效果。一般来说</w:t>
      </w:r>
      <w:r>
        <w:rPr>
          <w:rFonts w:ascii="Calibri" w:eastAsia="Calibri"/>
          <w:w w:val="99"/>
          <w:sz w:val="21"/>
        </w:rPr>
        <w:t>,</w:t>
      </w:r>
      <w:r>
        <w:rPr>
          <w:spacing w:val="-1"/>
          <w:w w:val="99"/>
          <w:sz w:val="21"/>
        </w:rPr>
        <w:t>要尽可能地少用惩罚</w:t>
      </w:r>
      <w:r>
        <w:rPr>
          <w:rFonts w:ascii="Calibri" w:eastAsia="Calibri"/>
          <w:w w:val="99"/>
          <w:sz w:val="21"/>
        </w:rPr>
        <w:t>,</w:t>
      </w:r>
      <w:r>
        <w:rPr>
          <w:spacing w:val="-5"/>
          <w:w w:val="99"/>
          <w:sz w:val="21"/>
        </w:rPr>
        <w:t>在必要的时候才使用。一个经常惩罚孩子的家长或教师</w:t>
      </w:r>
      <w:r>
        <w:rPr>
          <w:rFonts w:ascii="Calibri" w:eastAsia="Calibri"/>
          <w:w w:val="99"/>
          <w:sz w:val="21"/>
        </w:rPr>
        <w:t>,</w:t>
      </w:r>
      <w:r>
        <w:rPr>
          <w:w w:val="99"/>
          <w:sz w:val="21"/>
        </w:rPr>
        <w:t>本身就</w:t>
      </w:r>
      <w:r>
        <w:rPr>
          <w:spacing w:val="2"/>
          <w:w w:val="99"/>
          <w:sz w:val="21"/>
        </w:rPr>
        <w:t>给孩子树立了一个不好的榜样。惩罚的目的可能没有达到</w:t>
      </w:r>
      <w:r>
        <w:rPr>
          <w:rFonts w:ascii="Calibri" w:eastAsia="Calibri"/>
          <w:w w:val="99"/>
          <w:sz w:val="21"/>
        </w:rPr>
        <w:t>,</w:t>
      </w:r>
      <w:r>
        <w:rPr>
          <w:spacing w:val="1"/>
          <w:w w:val="99"/>
          <w:sz w:val="21"/>
        </w:rPr>
        <w:t>反而使孩子学会了粗暴的不顾别</w:t>
      </w:r>
      <w:r>
        <w:rPr>
          <w:spacing w:val="-1"/>
          <w:w w:val="99"/>
          <w:sz w:val="21"/>
        </w:rPr>
        <w:t>人自尊的处事方式。惩罚的运用应该积极</w:t>
      </w:r>
      <w:r>
        <w:rPr>
          <w:rFonts w:ascii="Calibri" w:eastAsia="Calibri"/>
          <w:w w:val="99"/>
          <w:sz w:val="21"/>
        </w:rPr>
        <w:t>,</w:t>
      </w:r>
      <w:r>
        <w:rPr>
          <w:spacing w:val="-1"/>
          <w:w w:val="99"/>
          <w:sz w:val="21"/>
        </w:rPr>
        <w:t>即在学生做出某种行为之后</w:t>
      </w:r>
      <w:r>
        <w:rPr>
          <w:rFonts w:ascii="Calibri" w:eastAsia="Calibri"/>
          <w:w w:val="99"/>
          <w:sz w:val="21"/>
        </w:rPr>
        <w:t>,</w:t>
      </w:r>
      <w:r>
        <w:rPr>
          <w:spacing w:val="-1"/>
          <w:w w:val="99"/>
          <w:sz w:val="21"/>
        </w:rPr>
        <w:t>立即给予惩罚。惩罚紧跟在错误行为之后</w:t>
      </w:r>
      <w:r>
        <w:rPr>
          <w:rFonts w:ascii="Calibri" w:eastAsia="Calibri"/>
          <w:w w:val="99"/>
          <w:sz w:val="21"/>
        </w:rPr>
        <w:t>,</w:t>
      </w:r>
      <w:r>
        <w:rPr>
          <w:spacing w:val="-1"/>
          <w:w w:val="99"/>
          <w:sz w:val="21"/>
        </w:rPr>
        <w:t>与错误的行为之间建立联结。在惩罚时</w:t>
      </w:r>
      <w:r>
        <w:rPr>
          <w:rFonts w:ascii="Calibri" w:eastAsia="Calibri"/>
          <w:w w:val="99"/>
          <w:sz w:val="21"/>
        </w:rPr>
        <w:t>,</w:t>
      </w:r>
      <w:r>
        <w:rPr>
          <w:spacing w:val="-1"/>
          <w:w w:val="99"/>
          <w:sz w:val="21"/>
        </w:rPr>
        <w:t>最好选择一样替代反应进行强化</w:t>
      </w:r>
      <w:r>
        <w:rPr>
          <w:rFonts w:ascii="Calibri" w:eastAsia="Calibri"/>
          <w:w w:val="99"/>
          <w:sz w:val="21"/>
        </w:rPr>
        <w:t>,</w:t>
      </w:r>
      <w:r>
        <w:rPr>
          <w:spacing w:val="-1"/>
          <w:w w:val="99"/>
          <w:sz w:val="21"/>
        </w:rPr>
        <w:t>即指出正确的行为方式</w:t>
      </w:r>
      <w:r>
        <w:rPr>
          <w:rFonts w:ascii="Calibri" w:eastAsia="Calibri"/>
          <w:w w:val="99"/>
          <w:sz w:val="21"/>
        </w:rPr>
        <w:t>,</w:t>
      </w:r>
      <w:r>
        <w:rPr>
          <w:spacing w:val="-1"/>
          <w:w w:val="99"/>
          <w:sz w:val="21"/>
        </w:rPr>
        <w:t>在孩子做出正确的行为后给予强化。</w:t>
      </w:r>
    </w:p>
    <w:p>
      <w:pPr>
        <w:pStyle w:val="9"/>
        <w:numPr>
          <w:ilvl w:val="0"/>
          <w:numId w:val="5"/>
        </w:numPr>
        <w:tabs>
          <w:tab w:val="left" w:pos="780"/>
        </w:tabs>
        <w:spacing w:before="0" w:after="0" w:line="278" w:lineRule="auto"/>
        <w:ind w:left="120" w:right="217" w:firstLine="420"/>
        <w:jc w:val="both"/>
        <w:rPr>
          <w:sz w:val="21"/>
        </w:rPr>
      </w:pPr>
      <w:r>
        <w:rPr>
          <w:spacing w:val="4"/>
          <w:w w:val="99"/>
          <w:sz w:val="21"/>
        </w:rPr>
        <w:t>但是奖励也不是越多越好</w:t>
      </w:r>
      <w:r>
        <w:rPr>
          <w:rFonts w:ascii="Calibri" w:eastAsia="Calibri"/>
          <w:spacing w:val="5"/>
          <w:w w:val="99"/>
          <w:sz w:val="21"/>
        </w:rPr>
        <w:t>,</w:t>
      </w:r>
      <w:r>
        <w:rPr>
          <w:spacing w:val="4"/>
          <w:w w:val="99"/>
          <w:sz w:val="21"/>
        </w:rPr>
        <w:t>教师在使用奖励的时候应该注意</w:t>
      </w:r>
      <w:r>
        <w:rPr>
          <w:rFonts w:ascii="Calibri" w:eastAsia="Calibri"/>
          <w:spacing w:val="5"/>
          <w:w w:val="99"/>
          <w:sz w:val="21"/>
        </w:rPr>
        <w:t>,</w:t>
      </w:r>
      <w:r>
        <w:rPr>
          <w:spacing w:val="4"/>
          <w:w w:val="99"/>
          <w:sz w:val="21"/>
        </w:rPr>
        <w:t>在对学生的行为进行奖</w:t>
      </w:r>
      <w:r>
        <w:rPr>
          <w:w w:val="99"/>
          <w:sz w:val="21"/>
        </w:rPr>
        <w:t>励时</w:t>
      </w:r>
      <w:r>
        <w:rPr>
          <w:rFonts w:ascii="Calibri" w:eastAsia="Calibri"/>
          <w:w w:val="99"/>
          <w:sz w:val="21"/>
        </w:rPr>
        <w:t>,</w:t>
      </w:r>
      <w:r>
        <w:rPr>
          <w:spacing w:val="-1"/>
          <w:w w:val="99"/>
          <w:sz w:val="21"/>
        </w:rPr>
        <w:t>应注意避免外部奖励对内部兴趣的破坏。在很多情况下</w:t>
      </w:r>
      <w:r>
        <w:rPr>
          <w:rFonts w:ascii="Calibri" w:eastAsia="Calibri"/>
          <w:w w:val="99"/>
          <w:sz w:val="21"/>
        </w:rPr>
        <w:t>,</w:t>
      </w:r>
      <w:r>
        <w:rPr>
          <w:spacing w:val="-1"/>
          <w:w w:val="99"/>
          <w:sz w:val="21"/>
        </w:rPr>
        <w:t>维持行为的强化物是活动本身</w:t>
      </w:r>
      <w:r>
        <w:rPr>
          <w:spacing w:val="4"/>
          <w:w w:val="99"/>
          <w:sz w:val="21"/>
        </w:rPr>
        <w:t>带来的快乐</w:t>
      </w:r>
      <w:r>
        <w:rPr>
          <w:rFonts w:ascii="Calibri" w:eastAsia="Calibri"/>
          <w:spacing w:val="5"/>
          <w:w w:val="99"/>
          <w:sz w:val="21"/>
        </w:rPr>
        <w:t>,</w:t>
      </w:r>
      <w:r>
        <w:rPr>
          <w:spacing w:val="4"/>
          <w:w w:val="99"/>
          <w:sz w:val="21"/>
        </w:rPr>
        <w:t>这时再给予外部的奖励</w:t>
      </w:r>
      <w:r>
        <w:rPr>
          <w:rFonts w:ascii="Calibri" w:eastAsia="Calibri"/>
          <w:spacing w:val="5"/>
          <w:w w:val="99"/>
          <w:sz w:val="21"/>
        </w:rPr>
        <w:t>,</w:t>
      </w:r>
      <w:r>
        <w:rPr>
          <w:spacing w:val="4"/>
          <w:w w:val="99"/>
          <w:sz w:val="21"/>
        </w:rPr>
        <w:t>就会使学生活动的目的逐渐变为获得外部奖励。因此</w:t>
      </w:r>
      <w:r>
        <w:rPr>
          <w:rFonts w:ascii="Calibri" w:eastAsia="Calibri"/>
          <w:w w:val="99"/>
          <w:sz w:val="21"/>
        </w:rPr>
        <w:t>,</w:t>
      </w:r>
      <w:r>
        <w:rPr>
          <w:spacing w:val="-1"/>
          <w:w w:val="99"/>
          <w:sz w:val="21"/>
        </w:rPr>
        <w:t>当学生已经自行从事某种活动时</w:t>
      </w:r>
      <w:r>
        <w:rPr>
          <w:rFonts w:ascii="Calibri" w:eastAsia="Calibri"/>
          <w:spacing w:val="-2"/>
          <w:w w:val="99"/>
          <w:sz w:val="21"/>
        </w:rPr>
        <w:t>,</w:t>
      </w:r>
      <w:r>
        <w:rPr>
          <w:spacing w:val="-1"/>
          <w:w w:val="99"/>
          <w:sz w:val="21"/>
        </w:rPr>
        <w:t>教师应谨慎考虑奖励是否必要</w:t>
      </w:r>
      <w:r>
        <w:rPr>
          <w:rFonts w:ascii="Calibri" w:eastAsia="Calibri"/>
          <w:spacing w:val="3"/>
          <w:w w:val="99"/>
          <w:sz w:val="21"/>
        </w:rPr>
        <w:t>,</w:t>
      </w:r>
      <w:r>
        <w:rPr>
          <w:spacing w:val="-1"/>
          <w:w w:val="99"/>
          <w:sz w:val="21"/>
        </w:rPr>
        <w:t>避免给于不必要的奖励。奖励虽然是塑造行为的有效手段</w:t>
      </w:r>
      <w:r>
        <w:rPr>
          <w:rFonts w:ascii="Calibri" w:eastAsia="Calibri"/>
          <w:spacing w:val="3"/>
          <w:w w:val="99"/>
          <w:sz w:val="21"/>
        </w:rPr>
        <w:t>,</w:t>
      </w:r>
      <w:r>
        <w:rPr>
          <w:spacing w:val="-1"/>
          <w:w w:val="99"/>
          <w:sz w:val="21"/>
        </w:rPr>
        <w:t>但是奖励的运用必须得当</w:t>
      </w:r>
      <w:r>
        <w:rPr>
          <w:rFonts w:ascii="Calibri" w:eastAsia="Calibri"/>
          <w:w w:val="99"/>
          <w:sz w:val="21"/>
        </w:rPr>
        <w:t>,</w:t>
      </w:r>
      <w:r>
        <w:rPr>
          <w:spacing w:val="-5"/>
          <w:w w:val="99"/>
          <w:sz w:val="21"/>
        </w:rPr>
        <w:t>否则便会强化不良行为。例如</w:t>
      </w:r>
      <w:r>
        <w:rPr>
          <w:rFonts w:ascii="Calibri" w:eastAsia="Calibri"/>
          <w:spacing w:val="-2"/>
          <w:w w:val="99"/>
          <w:sz w:val="21"/>
        </w:rPr>
        <w:t>,</w:t>
      </w:r>
      <w:r>
        <w:rPr>
          <w:spacing w:val="1"/>
          <w:w w:val="99"/>
          <w:sz w:val="21"/>
        </w:rPr>
        <w:t>小孩</w:t>
      </w:r>
    </w:p>
    <w:p>
      <w:pPr>
        <w:spacing w:after="0" w:line="278" w:lineRule="auto"/>
        <w:jc w:val="both"/>
        <w:rPr>
          <w:sz w:val="21"/>
        </w:rPr>
        <w:sectPr>
          <w:pgSz w:w="11910" w:h="16840"/>
          <w:pgMar w:top="1520" w:right="1580" w:bottom="280" w:left="1680" w:header="871" w:footer="0" w:gutter="0"/>
          <w:cols w:space="720" w:num="1"/>
        </w:sectPr>
      </w:pPr>
    </w:p>
    <w:p>
      <w:pPr>
        <w:pStyle w:val="4"/>
        <w:spacing w:before="22" w:line="276" w:lineRule="auto"/>
        <w:ind w:right="220" w:firstLine="0"/>
      </w:pPr>
      <w:r>
        <w:rPr>
          <w:spacing w:val="2"/>
          <w:w w:val="99"/>
        </w:rPr>
        <w:t>的许多无理取闹的行为实际上是学习的结果</w:t>
      </w:r>
      <w:r>
        <w:rPr>
          <w:rFonts w:ascii="Calibri" w:eastAsia="Calibri"/>
          <w:spacing w:val="3"/>
          <w:w w:val="99"/>
        </w:rPr>
        <w:t>,</w:t>
      </w:r>
      <w:r>
        <w:rPr>
          <w:spacing w:val="1"/>
          <w:w w:val="99"/>
        </w:rPr>
        <w:t>因为他们通过哭闹能得到诸如玩具、冷饮等强</w:t>
      </w:r>
      <w:r>
        <w:rPr>
          <w:w w:val="99"/>
        </w:rPr>
        <w:t>化物。</w:t>
      </w:r>
    </w:p>
    <w:p>
      <w:pPr>
        <w:pStyle w:val="4"/>
        <w:spacing w:before="10"/>
        <w:ind w:left="0" w:firstLine="0"/>
        <w:rPr>
          <w:sz w:val="24"/>
        </w:rPr>
      </w:pPr>
    </w:p>
    <w:p>
      <w:pPr>
        <w:pStyle w:val="3"/>
      </w:pPr>
      <w:r>
        <w:rPr>
          <w:rFonts w:ascii="Calibri" w:eastAsia="Calibri"/>
          <w:w w:val="95"/>
        </w:rPr>
        <w:t>12</w:t>
      </w:r>
      <w:r>
        <w:rPr>
          <w:w w:val="95"/>
        </w:rPr>
        <w:t>、认知派学习理论的基本观点是什么</w:t>
      </w:r>
      <w:r>
        <w:rPr>
          <w:rFonts w:ascii="Calibri" w:eastAsia="Calibri"/>
          <w:w w:val="95"/>
        </w:rPr>
        <w:t>?</w:t>
      </w:r>
      <w:r>
        <w:rPr>
          <w:w w:val="95"/>
        </w:rPr>
        <w:t>列举</w:t>
      </w:r>
      <w:r>
        <w:rPr>
          <w:spacing w:val="68"/>
          <w:w w:val="150"/>
        </w:rPr>
        <w:t xml:space="preserve"> </w:t>
      </w:r>
      <w:r>
        <w:rPr>
          <w:rFonts w:ascii="Calibri" w:eastAsia="Calibri"/>
          <w:w w:val="95"/>
        </w:rPr>
        <w:t>4</w:t>
      </w:r>
      <w:r>
        <w:rPr>
          <w:rFonts w:ascii="Calibri" w:eastAsia="Calibri"/>
          <w:spacing w:val="59"/>
        </w:rPr>
        <w:t xml:space="preserve">  </w:t>
      </w:r>
      <w:r>
        <w:rPr>
          <w:w w:val="95"/>
        </w:rPr>
        <w:t>种具有代表性的认知派学习理论</w:t>
      </w:r>
      <w:r>
        <w:rPr>
          <w:spacing w:val="-10"/>
          <w:w w:val="95"/>
        </w:rPr>
        <w:t>。</w:t>
      </w:r>
    </w:p>
    <w:p>
      <w:pPr>
        <w:pStyle w:val="4"/>
        <w:spacing w:line="276" w:lineRule="auto"/>
        <w:ind w:right="217"/>
      </w:pPr>
      <w:r>
        <w:rPr>
          <w:spacing w:val="2"/>
          <w:w w:val="99"/>
        </w:rPr>
        <w:t>【参考答案】认知派学习理论认为</w:t>
      </w:r>
      <w:r>
        <w:rPr>
          <w:rFonts w:ascii="Calibri" w:eastAsia="Calibri"/>
          <w:spacing w:val="3"/>
          <w:w w:val="99"/>
        </w:rPr>
        <w:t>,</w:t>
      </w:r>
      <w:r>
        <w:rPr>
          <w:spacing w:val="1"/>
          <w:w w:val="99"/>
        </w:rPr>
        <w:t>有机体获得经验的过程是通过积极主动的内部信息</w:t>
      </w:r>
      <w:r>
        <w:rPr>
          <w:spacing w:val="-1"/>
          <w:w w:val="99"/>
        </w:rPr>
        <w:t>加工活动形成新的认知结构的过程。</w:t>
      </w:r>
    </w:p>
    <w:p>
      <w:pPr>
        <w:pStyle w:val="9"/>
        <w:numPr>
          <w:ilvl w:val="0"/>
          <w:numId w:val="6"/>
        </w:numPr>
        <w:tabs>
          <w:tab w:val="left" w:pos="960"/>
        </w:tabs>
        <w:spacing w:before="5" w:after="0" w:line="278" w:lineRule="auto"/>
        <w:ind w:left="120" w:right="217" w:firstLine="420"/>
        <w:jc w:val="both"/>
        <w:rPr>
          <w:sz w:val="21"/>
        </w:rPr>
      </w:pPr>
      <w:r>
        <w:rPr>
          <w:spacing w:val="1"/>
          <w:w w:val="99"/>
          <w:sz w:val="21"/>
        </w:rPr>
        <w:t>格式塔学派的完形一顿悟学习理论。苛勒等人通过著名的黑猩猩实验</w:t>
      </w:r>
      <w:r>
        <w:rPr>
          <w:rFonts w:ascii="Calibri" w:hAnsi="Calibri" w:eastAsia="Calibri"/>
          <w:spacing w:val="3"/>
          <w:w w:val="99"/>
          <w:sz w:val="21"/>
        </w:rPr>
        <w:t>,</w:t>
      </w:r>
      <w:r>
        <w:rPr>
          <w:spacing w:val="1"/>
          <w:w w:val="99"/>
          <w:sz w:val="21"/>
        </w:rPr>
        <w:t>对学习的实</w:t>
      </w:r>
      <w:r>
        <w:rPr>
          <w:spacing w:val="-1"/>
          <w:w w:val="99"/>
          <w:sz w:val="21"/>
        </w:rPr>
        <w:t>质及原因作出了解释。他们关于学习本质的观点是</w:t>
      </w:r>
      <w:r>
        <w:rPr>
          <w:rFonts w:ascii="Calibri" w:hAnsi="Calibri" w:eastAsia="Calibri"/>
          <w:spacing w:val="-1"/>
          <w:w w:val="99"/>
          <w:sz w:val="21"/>
        </w:rPr>
        <w:t>:</w:t>
      </w:r>
      <w:r>
        <w:rPr>
          <w:spacing w:val="-1"/>
          <w:w w:val="99"/>
          <w:sz w:val="21"/>
        </w:rPr>
        <w:t>①从学习的结果来看</w:t>
      </w:r>
      <w:r>
        <w:rPr>
          <w:rFonts w:ascii="Calibri" w:hAnsi="Calibri" w:eastAsia="Calibri"/>
          <w:w w:val="99"/>
          <w:sz w:val="21"/>
        </w:rPr>
        <w:t>,</w:t>
      </w:r>
      <w:r>
        <w:rPr>
          <w:spacing w:val="-1"/>
          <w:w w:val="99"/>
          <w:sz w:val="21"/>
        </w:rPr>
        <w:t>学习并不是形成刺</w:t>
      </w:r>
      <w:r>
        <w:rPr>
          <w:spacing w:val="2"/>
          <w:w w:val="99"/>
          <w:sz w:val="21"/>
        </w:rPr>
        <w:t>激一反应的联结</w:t>
      </w:r>
      <w:r>
        <w:rPr>
          <w:rFonts w:ascii="Calibri" w:hAnsi="Calibri" w:eastAsia="Calibri"/>
          <w:spacing w:val="3"/>
          <w:w w:val="99"/>
          <w:sz w:val="21"/>
        </w:rPr>
        <w:t>,</w:t>
      </w:r>
      <w:r>
        <w:rPr>
          <w:spacing w:val="2"/>
          <w:w w:val="99"/>
          <w:sz w:val="21"/>
        </w:rPr>
        <w:t>而是形成了新的格式塔</w:t>
      </w:r>
      <w:r>
        <w:rPr>
          <w:rFonts w:ascii="Calibri" w:hAnsi="Calibri" w:eastAsia="Calibri"/>
          <w:spacing w:val="1"/>
          <w:w w:val="99"/>
          <w:sz w:val="21"/>
        </w:rPr>
        <w:t>(</w:t>
      </w:r>
      <w:r>
        <w:rPr>
          <w:spacing w:val="3"/>
          <w:w w:val="99"/>
          <w:sz w:val="21"/>
        </w:rPr>
        <w:t>完形</w:t>
      </w:r>
      <w:r>
        <w:rPr>
          <w:rFonts w:ascii="Calibri" w:hAnsi="Calibri" w:eastAsia="Calibri"/>
          <w:spacing w:val="3"/>
          <w:w w:val="99"/>
          <w:sz w:val="21"/>
        </w:rPr>
        <w:t>)</w:t>
      </w:r>
      <w:r>
        <w:rPr>
          <w:spacing w:val="2"/>
          <w:w w:val="99"/>
          <w:sz w:val="21"/>
        </w:rPr>
        <w:t>。②从学习的过程来看</w:t>
      </w:r>
      <w:r>
        <w:rPr>
          <w:rFonts w:ascii="Calibri" w:hAnsi="Calibri" w:eastAsia="Calibri"/>
          <w:spacing w:val="3"/>
          <w:w w:val="99"/>
          <w:sz w:val="21"/>
        </w:rPr>
        <w:t>,</w:t>
      </w:r>
      <w:r>
        <w:rPr>
          <w:spacing w:val="1"/>
          <w:w w:val="99"/>
          <w:sz w:val="21"/>
        </w:rPr>
        <w:t>学习是通过顿悟过程</w:t>
      </w:r>
      <w:r>
        <w:rPr>
          <w:spacing w:val="-1"/>
          <w:w w:val="99"/>
          <w:sz w:val="21"/>
        </w:rPr>
        <w:t>实现的。第一</w:t>
      </w:r>
      <w:r>
        <w:rPr>
          <w:rFonts w:ascii="Calibri" w:hAnsi="Calibri" w:eastAsia="Calibri"/>
          <w:w w:val="99"/>
          <w:sz w:val="21"/>
        </w:rPr>
        <w:t>,</w:t>
      </w:r>
      <w:r>
        <w:rPr>
          <w:spacing w:val="-1"/>
          <w:w w:val="99"/>
          <w:sz w:val="21"/>
        </w:rPr>
        <w:t>学习不是简单地形成由此及彼的神经通路的联结活动</w:t>
      </w:r>
      <w:r>
        <w:rPr>
          <w:rFonts w:ascii="Calibri" w:hAnsi="Calibri" w:eastAsia="Calibri"/>
          <w:w w:val="99"/>
          <w:sz w:val="21"/>
        </w:rPr>
        <w:t>,</w:t>
      </w:r>
      <w:r>
        <w:rPr>
          <w:spacing w:val="-1"/>
          <w:w w:val="99"/>
          <w:sz w:val="21"/>
        </w:rPr>
        <w:t>而是在头脑中主动积极</w:t>
      </w:r>
      <w:r>
        <w:rPr>
          <w:spacing w:val="2"/>
          <w:w w:val="99"/>
          <w:sz w:val="21"/>
        </w:rPr>
        <w:t>地对情境进行组织的过程</w:t>
      </w:r>
      <w:r>
        <w:rPr>
          <w:rFonts w:ascii="Calibri" w:hAnsi="Calibri" w:eastAsia="Calibri"/>
          <w:spacing w:val="4"/>
          <w:w w:val="99"/>
          <w:sz w:val="21"/>
        </w:rPr>
        <w:t>;</w:t>
      </w:r>
      <w:r>
        <w:rPr>
          <w:spacing w:val="3"/>
          <w:w w:val="99"/>
          <w:sz w:val="21"/>
        </w:rPr>
        <w:t>第二</w:t>
      </w:r>
      <w:r>
        <w:rPr>
          <w:rFonts w:ascii="Calibri" w:hAnsi="Calibri" w:eastAsia="Calibri"/>
          <w:spacing w:val="3"/>
          <w:w w:val="99"/>
          <w:sz w:val="21"/>
        </w:rPr>
        <w:t>,</w:t>
      </w:r>
      <w:r>
        <w:rPr>
          <w:spacing w:val="2"/>
          <w:w w:val="99"/>
          <w:sz w:val="21"/>
        </w:rPr>
        <w:t>学习过程中知觉的重新组织</w:t>
      </w:r>
      <w:r>
        <w:rPr>
          <w:rFonts w:ascii="Calibri" w:hAnsi="Calibri" w:eastAsia="Calibri"/>
          <w:spacing w:val="3"/>
          <w:w w:val="99"/>
          <w:sz w:val="21"/>
        </w:rPr>
        <w:t>,</w:t>
      </w:r>
      <w:r>
        <w:rPr>
          <w:spacing w:val="2"/>
          <w:w w:val="99"/>
          <w:sz w:val="21"/>
        </w:rPr>
        <w:t>不是渐进的尝试一错误的过程</w:t>
      </w:r>
      <w:r>
        <w:rPr>
          <w:rFonts w:ascii="Calibri" w:hAnsi="Calibri" w:eastAsia="Calibri"/>
          <w:w w:val="99"/>
          <w:sz w:val="21"/>
        </w:rPr>
        <w:t>,</w:t>
      </w:r>
      <w:r>
        <w:rPr>
          <w:spacing w:val="-1"/>
          <w:w w:val="99"/>
          <w:sz w:val="21"/>
        </w:rPr>
        <w:t>而是突然的顿悟。因此</w:t>
      </w:r>
      <w:r>
        <w:rPr>
          <w:rFonts w:ascii="Calibri" w:hAnsi="Calibri" w:eastAsia="Calibri"/>
          <w:w w:val="99"/>
          <w:sz w:val="21"/>
        </w:rPr>
        <w:t>,</w:t>
      </w:r>
      <w:r>
        <w:rPr>
          <w:spacing w:val="-1"/>
          <w:w w:val="99"/>
          <w:sz w:val="21"/>
        </w:rPr>
        <w:t>学习不是一种盲目的尝试</w:t>
      </w:r>
      <w:r>
        <w:rPr>
          <w:rFonts w:ascii="Calibri" w:hAnsi="Calibri" w:eastAsia="Calibri"/>
          <w:w w:val="99"/>
          <w:sz w:val="21"/>
        </w:rPr>
        <w:t>,</w:t>
      </w:r>
      <w:r>
        <w:rPr>
          <w:spacing w:val="-1"/>
          <w:w w:val="99"/>
          <w:sz w:val="21"/>
        </w:rPr>
        <w:t>而是由于对情境的顿悟而获得的成功。所谓顿悟</w:t>
      </w:r>
      <w:r>
        <w:rPr>
          <w:rFonts w:ascii="Calibri" w:hAnsi="Calibri" w:eastAsia="Calibri"/>
          <w:w w:val="99"/>
          <w:sz w:val="21"/>
        </w:rPr>
        <w:t>,</w:t>
      </w:r>
      <w:r>
        <w:rPr>
          <w:spacing w:val="-1"/>
          <w:w w:val="99"/>
          <w:sz w:val="21"/>
        </w:rPr>
        <w:t>就是领会到自己的动作和情境、特别是和目的物之间的关系。</w:t>
      </w:r>
    </w:p>
    <w:p>
      <w:pPr>
        <w:pStyle w:val="9"/>
        <w:numPr>
          <w:ilvl w:val="0"/>
          <w:numId w:val="6"/>
        </w:numPr>
        <w:tabs>
          <w:tab w:val="left" w:pos="960"/>
        </w:tabs>
        <w:spacing w:before="0" w:after="0" w:line="278" w:lineRule="auto"/>
        <w:ind w:left="120" w:right="174" w:firstLine="420"/>
        <w:jc w:val="both"/>
        <w:rPr>
          <w:sz w:val="21"/>
        </w:rPr>
      </w:pPr>
      <w:r>
        <w:rPr>
          <w:spacing w:val="2"/>
          <w:w w:val="99"/>
          <w:sz w:val="21"/>
        </w:rPr>
        <w:t>布鲁纳的认知一发现学习理论。布鲁纳主张学习的目的在于以发现学习的方式</w:t>
      </w:r>
      <w:r>
        <w:rPr>
          <w:rFonts w:ascii="Calibri" w:hAnsi="Calibri" w:eastAsia="Calibri"/>
          <w:w w:val="99"/>
          <w:sz w:val="21"/>
        </w:rPr>
        <w:t>,</w:t>
      </w:r>
      <w:r>
        <w:rPr>
          <w:w w:val="99"/>
          <w:sz w:val="21"/>
        </w:rPr>
        <w:t>使</w:t>
      </w:r>
      <w:r>
        <w:rPr>
          <w:spacing w:val="-1"/>
          <w:w w:val="99"/>
          <w:sz w:val="21"/>
        </w:rPr>
        <w:t>学科的基本结构转变为学生头脑中的认知结构。①学习观</w:t>
      </w:r>
      <w:r>
        <w:rPr>
          <w:rFonts w:ascii="Calibri" w:hAnsi="Calibri" w:eastAsia="Calibri"/>
          <w:spacing w:val="-1"/>
          <w:w w:val="99"/>
          <w:sz w:val="21"/>
        </w:rPr>
        <w:t>:</w:t>
      </w:r>
      <w:r>
        <w:rPr>
          <w:w w:val="99"/>
          <w:sz w:val="21"/>
        </w:rPr>
        <w:t>第一</w:t>
      </w:r>
      <w:r>
        <w:rPr>
          <w:rFonts w:ascii="Calibri" w:hAnsi="Calibri" w:eastAsia="Calibri"/>
          <w:w w:val="99"/>
          <w:sz w:val="21"/>
        </w:rPr>
        <w:t>,</w:t>
      </w:r>
      <w:r>
        <w:rPr>
          <w:spacing w:val="-1"/>
          <w:w w:val="99"/>
          <w:sz w:val="21"/>
        </w:rPr>
        <w:t>学习的实质在于主动形成认</w:t>
      </w:r>
      <w:r>
        <w:rPr>
          <w:spacing w:val="-3"/>
          <w:w w:val="99"/>
          <w:sz w:val="21"/>
        </w:rPr>
        <w:t>知结构；第二</w:t>
      </w:r>
      <w:r>
        <w:rPr>
          <w:rFonts w:ascii="Calibri" w:hAnsi="Calibri" w:eastAsia="Calibri"/>
          <w:spacing w:val="-2"/>
          <w:w w:val="99"/>
          <w:sz w:val="21"/>
        </w:rPr>
        <w:t>,</w:t>
      </w:r>
      <w:r>
        <w:rPr>
          <w:spacing w:val="-4"/>
          <w:w w:val="99"/>
          <w:sz w:val="21"/>
        </w:rPr>
        <w:t>学习包括获得、转化和评价三个过程。②教学观</w:t>
      </w:r>
      <w:r>
        <w:rPr>
          <w:rFonts w:ascii="Calibri" w:hAnsi="Calibri" w:eastAsia="Calibri"/>
          <w:spacing w:val="-1"/>
          <w:w w:val="99"/>
          <w:sz w:val="21"/>
        </w:rPr>
        <w:t>:</w:t>
      </w:r>
      <w:r>
        <w:rPr>
          <w:w w:val="99"/>
          <w:sz w:val="21"/>
        </w:rPr>
        <w:t>第一</w:t>
      </w:r>
      <w:r>
        <w:rPr>
          <w:rFonts w:ascii="Calibri" w:hAnsi="Calibri" w:eastAsia="Calibri"/>
          <w:w w:val="99"/>
          <w:sz w:val="21"/>
        </w:rPr>
        <w:t>,</w:t>
      </w:r>
      <w:r>
        <w:rPr>
          <w:spacing w:val="-1"/>
          <w:w w:val="99"/>
          <w:sz w:val="21"/>
        </w:rPr>
        <w:t>教学的目的在于理解学科的基本结构</w:t>
      </w:r>
      <w:r>
        <w:rPr>
          <w:rFonts w:ascii="Calibri" w:hAnsi="Calibri" w:eastAsia="Calibri"/>
          <w:spacing w:val="-1"/>
          <w:w w:val="99"/>
          <w:sz w:val="21"/>
        </w:rPr>
        <w:t>;</w:t>
      </w:r>
      <w:r>
        <w:rPr>
          <w:w w:val="99"/>
          <w:sz w:val="21"/>
        </w:rPr>
        <w:t>第二</w:t>
      </w:r>
      <w:r>
        <w:rPr>
          <w:rFonts w:ascii="Calibri" w:hAnsi="Calibri" w:eastAsia="Calibri"/>
          <w:w w:val="99"/>
          <w:sz w:val="21"/>
        </w:rPr>
        <w:t>,</w:t>
      </w:r>
      <w:r>
        <w:rPr>
          <w:spacing w:val="-1"/>
          <w:w w:val="99"/>
          <w:sz w:val="21"/>
        </w:rPr>
        <w:t>掌握学科的基本结构的教学原则</w:t>
      </w:r>
      <w:r>
        <w:rPr>
          <w:rFonts w:ascii="Calibri" w:hAnsi="Calibri" w:eastAsia="Calibri"/>
          <w:w w:val="99"/>
          <w:sz w:val="21"/>
        </w:rPr>
        <w:t>,</w:t>
      </w:r>
      <w:r>
        <w:rPr>
          <w:spacing w:val="-1"/>
          <w:w w:val="99"/>
          <w:sz w:val="21"/>
        </w:rPr>
        <w:t>包括动机原则、结构原则、程序原则、强化原则。③布鲁纳认为</w:t>
      </w:r>
      <w:r>
        <w:rPr>
          <w:rFonts w:ascii="Calibri" w:hAnsi="Calibri" w:eastAsia="Calibri"/>
          <w:spacing w:val="-2"/>
          <w:w w:val="99"/>
          <w:sz w:val="21"/>
        </w:rPr>
        <w:t>,</w:t>
      </w:r>
      <w:r>
        <w:rPr>
          <w:spacing w:val="-1"/>
          <w:w w:val="99"/>
          <w:sz w:val="21"/>
        </w:rPr>
        <w:t>发现是教育儿童的主要手段</w:t>
      </w:r>
      <w:r>
        <w:rPr>
          <w:rFonts w:ascii="Calibri" w:hAnsi="Calibri" w:eastAsia="Calibri"/>
          <w:w w:val="99"/>
          <w:sz w:val="21"/>
        </w:rPr>
        <w:t>,</w:t>
      </w:r>
      <w:r>
        <w:rPr>
          <w:spacing w:val="-1"/>
          <w:w w:val="99"/>
          <w:sz w:val="21"/>
        </w:rPr>
        <w:t>学生掌握学科的基本结构的最好方法是发现学习。发现学习是指给学生提供有关的学习材料</w:t>
      </w:r>
      <w:r>
        <w:rPr>
          <w:rFonts w:ascii="Calibri" w:hAnsi="Calibri" w:eastAsia="Calibri"/>
          <w:w w:val="99"/>
          <w:sz w:val="21"/>
        </w:rPr>
        <w:t>,</w:t>
      </w:r>
      <w:r>
        <w:rPr>
          <w:spacing w:val="-1"/>
          <w:w w:val="99"/>
          <w:sz w:val="21"/>
        </w:rPr>
        <w:t>让学生通过探索、操作和思考</w:t>
      </w:r>
      <w:r>
        <w:rPr>
          <w:rFonts w:ascii="Calibri" w:hAnsi="Calibri" w:eastAsia="Calibri"/>
          <w:w w:val="99"/>
          <w:sz w:val="21"/>
        </w:rPr>
        <w:t>,</w:t>
      </w:r>
      <w:r>
        <w:rPr>
          <w:spacing w:val="1"/>
          <w:w w:val="99"/>
          <w:sz w:val="21"/>
        </w:rPr>
        <w:t>自行</w:t>
      </w:r>
      <w:r>
        <w:rPr>
          <w:spacing w:val="-1"/>
          <w:w w:val="99"/>
          <w:sz w:val="21"/>
        </w:rPr>
        <w:t>发现知识、理解概念和原理的教学方法。</w:t>
      </w:r>
    </w:p>
    <w:p>
      <w:pPr>
        <w:pStyle w:val="9"/>
        <w:numPr>
          <w:ilvl w:val="0"/>
          <w:numId w:val="6"/>
        </w:numPr>
        <w:tabs>
          <w:tab w:val="left" w:pos="960"/>
        </w:tabs>
        <w:spacing w:before="0" w:after="0" w:line="278" w:lineRule="auto"/>
        <w:ind w:left="120" w:right="114" w:firstLine="420"/>
        <w:jc w:val="left"/>
        <w:rPr>
          <w:sz w:val="21"/>
        </w:rPr>
      </w:pPr>
      <w:r>
        <w:rPr>
          <w:spacing w:val="-8"/>
          <w:w w:val="99"/>
          <w:sz w:val="21"/>
        </w:rPr>
        <w:t>奥苏贝尔的有意义接受学习理论。①奥苏贝尔认为学生在学校学习语言符号所代表</w:t>
      </w:r>
      <w:r>
        <w:rPr>
          <w:spacing w:val="2"/>
          <w:w w:val="99"/>
          <w:sz w:val="21"/>
        </w:rPr>
        <w:t>的系统知识</w:t>
      </w:r>
      <w:r>
        <w:rPr>
          <w:rFonts w:ascii="Calibri" w:hAnsi="Calibri" w:eastAsia="Calibri"/>
          <w:w w:val="99"/>
          <w:sz w:val="21"/>
        </w:rPr>
        <w:t>,</w:t>
      </w:r>
      <w:r>
        <w:rPr>
          <w:spacing w:val="1"/>
          <w:w w:val="99"/>
          <w:sz w:val="21"/>
        </w:rPr>
        <w:t>主要是有意义学习而不是机械学习。有意义学习的本质就是以符号为代表的新</w:t>
      </w:r>
      <w:r>
        <w:rPr>
          <w:spacing w:val="2"/>
          <w:w w:val="99"/>
          <w:sz w:val="21"/>
        </w:rPr>
        <w:t>观念与学习者认知结构中原有的适当观念建立起非人为的和实质性的联系的过程</w:t>
      </w:r>
      <w:r>
        <w:rPr>
          <w:rFonts w:ascii="Calibri" w:hAnsi="Calibri" w:eastAsia="Calibri"/>
          <w:spacing w:val="3"/>
          <w:w w:val="99"/>
          <w:sz w:val="21"/>
        </w:rPr>
        <w:t>,</w:t>
      </w:r>
      <w:r>
        <w:rPr>
          <w:spacing w:val="1"/>
          <w:w w:val="99"/>
          <w:sz w:val="21"/>
        </w:rPr>
        <w:t>是原有观</w:t>
      </w:r>
      <w:r>
        <w:rPr>
          <w:spacing w:val="-9"/>
          <w:w w:val="99"/>
          <w:sz w:val="21"/>
        </w:rPr>
        <w:t>念对新观念加以同化的过程。②奥苏贝尔提出了组织学习的原则与策略</w:t>
      </w:r>
      <w:r>
        <w:rPr>
          <w:rFonts w:ascii="Calibri" w:hAnsi="Calibri" w:eastAsia="Calibri"/>
          <w:spacing w:val="-1"/>
          <w:w w:val="99"/>
          <w:sz w:val="21"/>
        </w:rPr>
        <w:t>:</w:t>
      </w:r>
      <w:r>
        <w:rPr>
          <w:w w:val="99"/>
          <w:sz w:val="21"/>
        </w:rPr>
        <w:t>第一</w:t>
      </w:r>
      <w:r>
        <w:rPr>
          <w:rFonts w:ascii="Calibri" w:hAnsi="Calibri" w:eastAsia="Calibri"/>
          <w:w w:val="99"/>
          <w:sz w:val="21"/>
        </w:rPr>
        <w:t>,</w:t>
      </w:r>
      <w:r>
        <w:rPr>
          <w:spacing w:val="-1"/>
          <w:w w:val="99"/>
          <w:sz w:val="21"/>
        </w:rPr>
        <w:t>逐渐分化原则；</w:t>
      </w:r>
      <w:r>
        <w:rPr>
          <w:spacing w:val="4"/>
          <w:w w:val="99"/>
          <w:sz w:val="21"/>
        </w:rPr>
        <w:t>第二</w:t>
      </w:r>
      <w:r>
        <w:rPr>
          <w:rFonts w:ascii="Calibri" w:hAnsi="Calibri" w:eastAsia="Calibri"/>
          <w:spacing w:val="5"/>
          <w:w w:val="99"/>
          <w:sz w:val="21"/>
        </w:rPr>
        <w:t>,</w:t>
      </w:r>
      <w:r>
        <w:rPr>
          <w:spacing w:val="4"/>
          <w:w w:val="99"/>
          <w:sz w:val="21"/>
        </w:rPr>
        <w:t>整合协调原则；第三</w:t>
      </w:r>
      <w:r>
        <w:rPr>
          <w:rFonts w:ascii="Calibri" w:hAnsi="Calibri" w:eastAsia="Calibri"/>
          <w:spacing w:val="5"/>
          <w:w w:val="99"/>
          <w:sz w:val="21"/>
        </w:rPr>
        <w:t>,</w:t>
      </w:r>
      <w:r>
        <w:rPr>
          <w:spacing w:val="4"/>
          <w:w w:val="99"/>
          <w:sz w:val="21"/>
        </w:rPr>
        <w:t>先行组织者策略</w:t>
      </w:r>
      <w:r>
        <w:rPr>
          <w:rFonts w:ascii="Calibri" w:hAnsi="Calibri" w:eastAsia="Calibri"/>
          <w:spacing w:val="3"/>
          <w:w w:val="99"/>
          <w:sz w:val="21"/>
        </w:rPr>
        <w:t>,</w:t>
      </w:r>
      <w:r>
        <w:rPr>
          <w:spacing w:val="3"/>
          <w:w w:val="99"/>
          <w:sz w:val="21"/>
        </w:rPr>
        <w:t>即先于某个学习任务本身呈现的引导性学习材</w:t>
      </w:r>
      <w:r>
        <w:rPr>
          <w:spacing w:val="2"/>
          <w:w w:val="99"/>
          <w:sz w:val="21"/>
        </w:rPr>
        <w:t>料。先行组织者的抽象、概括和综合水平高于学习任务</w:t>
      </w:r>
      <w:r>
        <w:rPr>
          <w:rFonts w:ascii="Calibri" w:hAnsi="Calibri" w:eastAsia="Calibri"/>
          <w:spacing w:val="3"/>
          <w:w w:val="99"/>
          <w:sz w:val="21"/>
        </w:rPr>
        <w:t>,</w:t>
      </w:r>
      <w:r>
        <w:rPr>
          <w:spacing w:val="1"/>
          <w:w w:val="99"/>
          <w:sz w:val="21"/>
        </w:rPr>
        <w:t>并与认知结构中的原有观念及新的</w:t>
      </w:r>
      <w:r>
        <w:rPr>
          <w:spacing w:val="-1"/>
          <w:w w:val="99"/>
          <w:sz w:val="21"/>
        </w:rPr>
        <w:t>学习任务相关联。</w:t>
      </w:r>
    </w:p>
    <w:p>
      <w:pPr>
        <w:pStyle w:val="9"/>
        <w:numPr>
          <w:ilvl w:val="0"/>
          <w:numId w:val="6"/>
        </w:numPr>
        <w:tabs>
          <w:tab w:val="left" w:pos="960"/>
        </w:tabs>
        <w:spacing w:before="0" w:after="0" w:line="278" w:lineRule="auto"/>
        <w:ind w:left="120" w:right="111" w:firstLine="420"/>
        <w:jc w:val="left"/>
        <w:rPr>
          <w:sz w:val="21"/>
        </w:rPr>
      </w:pPr>
      <w:r>
        <w:rPr>
          <w:spacing w:val="-15"/>
          <w:w w:val="99"/>
          <w:sz w:val="21"/>
        </w:rPr>
        <w:t>加涅的信息加工学习理论。①学习结构模式。加涅将学习过程看作是信息加工流程。</w:t>
      </w:r>
      <w:r>
        <w:rPr>
          <w:spacing w:val="-1"/>
          <w:w w:val="99"/>
          <w:sz w:val="21"/>
        </w:rPr>
        <w:t>第一部分是操作记忆</w:t>
      </w:r>
      <w:r>
        <w:rPr>
          <w:rFonts w:ascii="Calibri" w:hAnsi="Calibri" w:eastAsia="Calibri"/>
          <w:w w:val="99"/>
          <w:sz w:val="21"/>
        </w:rPr>
        <w:t>,</w:t>
      </w:r>
      <w:r>
        <w:rPr>
          <w:spacing w:val="-5"/>
          <w:w w:val="99"/>
          <w:sz w:val="21"/>
        </w:rPr>
        <w:t>是一个信息流。第二部分包括预期事项</w:t>
      </w:r>
      <w:r>
        <w:rPr>
          <w:rFonts w:ascii="Calibri" w:hAnsi="Calibri" w:eastAsia="Calibri"/>
          <w:spacing w:val="-1"/>
          <w:w w:val="99"/>
          <w:sz w:val="21"/>
        </w:rPr>
        <w:t>(</w:t>
      </w:r>
      <w:r>
        <w:rPr>
          <w:w w:val="99"/>
          <w:sz w:val="21"/>
        </w:rPr>
        <w:t>期望</w:t>
      </w:r>
      <w:r>
        <w:rPr>
          <w:rFonts w:ascii="Calibri" w:hAnsi="Calibri" w:eastAsia="Calibri"/>
          <w:spacing w:val="1"/>
          <w:w w:val="99"/>
          <w:sz w:val="21"/>
        </w:rPr>
        <w:t>)</w:t>
      </w:r>
      <w:r>
        <w:rPr>
          <w:spacing w:val="-5"/>
          <w:w w:val="99"/>
          <w:sz w:val="21"/>
        </w:rPr>
        <w:t>和执行控制两个环节。预</w:t>
      </w:r>
      <w:r>
        <w:rPr>
          <w:spacing w:val="2"/>
          <w:w w:val="99"/>
          <w:sz w:val="21"/>
        </w:rPr>
        <w:t>期环节起着定向的作用</w:t>
      </w:r>
      <w:r>
        <w:rPr>
          <w:rFonts w:ascii="Calibri" w:hAnsi="Calibri" w:eastAsia="Calibri"/>
          <w:w w:val="99"/>
          <w:sz w:val="21"/>
        </w:rPr>
        <w:t>,</w:t>
      </w:r>
      <w:r>
        <w:rPr>
          <w:spacing w:val="1"/>
          <w:w w:val="99"/>
          <w:sz w:val="21"/>
        </w:rPr>
        <w:t>使学习活动沿着一定方向进行。执行环节起调节、控制作用，使学</w:t>
      </w:r>
      <w:r>
        <w:rPr>
          <w:spacing w:val="2"/>
          <w:w w:val="99"/>
          <w:sz w:val="21"/>
        </w:rPr>
        <w:t>习活动得以实现。②加涅认为学习的外部条件和内部条件应加以区别</w:t>
      </w:r>
      <w:r>
        <w:rPr>
          <w:rFonts w:ascii="Calibri" w:hAnsi="Calibri" w:eastAsia="Calibri"/>
          <w:spacing w:val="3"/>
          <w:w w:val="99"/>
          <w:sz w:val="21"/>
        </w:rPr>
        <w:t>,</w:t>
      </w:r>
      <w:r>
        <w:rPr>
          <w:spacing w:val="1"/>
          <w:w w:val="99"/>
          <w:sz w:val="21"/>
        </w:rPr>
        <w:t xml:space="preserve">发生在学习者头脑里 </w:t>
      </w:r>
      <w:r>
        <w:rPr>
          <w:rFonts w:ascii="Calibri" w:hAnsi="Calibri" w:eastAsia="Calibri"/>
          <w:spacing w:val="-1"/>
          <w:w w:val="99"/>
          <w:sz w:val="21"/>
        </w:rPr>
        <w:t>(</w:t>
      </w:r>
      <w:r>
        <w:rPr>
          <w:spacing w:val="-1"/>
          <w:w w:val="99"/>
          <w:sz w:val="21"/>
        </w:rPr>
        <w:t>中枢神经系统</w:t>
      </w:r>
      <w:r>
        <w:rPr>
          <w:rFonts w:ascii="Calibri" w:hAnsi="Calibri" w:eastAsia="Calibri"/>
          <w:spacing w:val="-1"/>
          <w:w w:val="99"/>
          <w:sz w:val="21"/>
        </w:rPr>
        <w:t>)</w:t>
      </w:r>
      <w:r>
        <w:rPr>
          <w:spacing w:val="-1"/>
          <w:w w:val="99"/>
          <w:sz w:val="21"/>
        </w:rPr>
        <w:t>的内部活动是学习过程</w:t>
      </w:r>
      <w:r>
        <w:rPr>
          <w:rFonts w:ascii="Calibri" w:hAnsi="Calibri" w:eastAsia="Calibri"/>
          <w:w w:val="99"/>
          <w:sz w:val="21"/>
        </w:rPr>
        <w:t>,</w:t>
      </w:r>
      <w:r>
        <w:rPr>
          <w:spacing w:val="-6"/>
          <w:w w:val="99"/>
          <w:sz w:val="21"/>
        </w:rPr>
        <w:t>它是在外界影响下发生的。教学是有目的、有计划地</w:t>
      </w:r>
      <w:r>
        <w:rPr>
          <w:spacing w:val="2"/>
          <w:w w:val="99"/>
          <w:sz w:val="21"/>
        </w:rPr>
        <w:t>发动、激发、维持和提高学习者学习的一整套外部条件。在此基础上</w:t>
      </w:r>
      <w:r>
        <w:rPr>
          <w:rFonts w:ascii="Calibri" w:hAnsi="Calibri" w:eastAsia="Calibri"/>
          <w:spacing w:val="3"/>
          <w:w w:val="99"/>
          <w:sz w:val="21"/>
        </w:rPr>
        <w:t>,</w:t>
      </w:r>
      <w:r>
        <w:rPr>
          <w:spacing w:val="1"/>
          <w:w w:val="99"/>
          <w:sz w:val="21"/>
        </w:rPr>
        <w:t>加涅提出了他的学习</w:t>
      </w:r>
      <w:r>
        <w:rPr>
          <w:spacing w:val="-1"/>
          <w:w w:val="99"/>
          <w:sz w:val="21"/>
        </w:rPr>
        <w:t>过程的八个阶段和相应心理过程的假设</w:t>
      </w:r>
      <w:r>
        <w:rPr>
          <w:rFonts w:ascii="Calibri" w:hAnsi="Calibri" w:eastAsia="Calibri"/>
          <w:spacing w:val="1"/>
          <w:w w:val="99"/>
          <w:sz w:val="21"/>
        </w:rPr>
        <w:t>:</w:t>
      </w:r>
      <w:r>
        <w:rPr>
          <w:w w:val="99"/>
          <w:sz w:val="21"/>
        </w:rPr>
        <w:t>第一</w:t>
      </w:r>
      <w:r>
        <w:rPr>
          <w:rFonts w:ascii="Calibri" w:hAnsi="Calibri" w:eastAsia="Calibri"/>
          <w:w w:val="99"/>
          <w:sz w:val="21"/>
        </w:rPr>
        <w:t>,</w:t>
      </w:r>
      <w:r>
        <w:rPr>
          <w:spacing w:val="-4"/>
          <w:w w:val="99"/>
          <w:sz w:val="21"/>
        </w:rPr>
        <w:t>动机阶段—激发学习者的学习动机；第二</w:t>
      </w:r>
      <w:r>
        <w:rPr>
          <w:rFonts w:ascii="Calibri" w:hAnsi="Calibri" w:eastAsia="Calibri"/>
          <w:w w:val="99"/>
          <w:sz w:val="21"/>
        </w:rPr>
        <w:t>,</w:t>
      </w:r>
      <w:r>
        <w:rPr>
          <w:spacing w:val="1"/>
          <w:w w:val="99"/>
          <w:sz w:val="21"/>
        </w:rPr>
        <w:t xml:space="preserve">了解 </w:t>
      </w:r>
      <w:r>
        <w:rPr>
          <w:rFonts w:ascii="Calibri" w:hAnsi="Calibri" w:eastAsia="Calibri"/>
          <w:spacing w:val="-1"/>
          <w:w w:val="99"/>
          <w:sz w:val="21"/>
        </w:rPr>
        <w:t>(</w:t>
      </w:r>
      <w:r>
        <w:rPr>
          <w:w w:val="99"/>
          <w:sz w:val="21"/>
        </w:rPr>
        <w:t>领会</w:t>
      </w:r>
      <w:r>
        <w:rPr>
          <w:rFonts w:ascii="Calibri" w:hAnsi="Calibri" w:eastAsia="Calibri"/>
          <w:spacing w:val="1"/>
          <w:w w:val="99"/>
          <w:sz w:val="21"/>
        </w:rPr>
        <w:t>)</w:t>
      </w:r>
      <w:r>
        <w:rPr>
          <w:spacing w:val="-2"/>
          <w:w w:val="99"/>
          <w:sz w:val="21"/>
        </w:rPr>
        <w:t>阶段—注意和选择性知觉；第三</w:t>
      </w:r>
      <w:r>
        <w:rPr>
          <w:rFonts w:ascii="Calibri" w:hAnsi="Calibri" w:eastAsia="Calibri"/>
          <w:spacing w:val="-2"/>
          <w:w w:val="99"/>
          <w:sz w:val="21"/>
        </w:rPr>
        <w:t>,</w:t>
      </w:r>
      <w:r>
        <w:rPr>
          <w:spacing w:val="-1"/>
          <w:w w:val="99"/>
          <w:sz w:val="21"/>
        </w:rPr>
        <w:t>获得阶段—所学的信息进入短时记忆</w:t>
      </w:r>
      <w:r>
        <w:rPr>
          <w:rFonts w:ascii="Calibri" w:hAnsi="Calibri" w:eastAsia="Calibri"/>
          <w:w w:val="99"/>
          <w:sz w:val="21"/>
        </w:rPr>
        <w:t>,</w:t>
      </w:r>
      <w:r>
        <w:rPr>
          <w:spacing w:val="-1"/>
          <w:w w:val="99"/>
          <w:sz w:val="21"/>
        </w:rPr>
        <w:t>并编码和储存；</w:t>
      </w:r>
      <w:r>
        <w:rPr>
          <w:w w:val="99"/>
          <w:sz w:val="21"/>
        </w:rPr>
        <w:t>第四</w:t>
      </w:r>
      <w:r>
        <w:rPr>
          <w:rFonts w:ascii="Calibri" w:hAnsi="Calibri" w:eastAsia="Calibri"/>
          <w:w w:val="99"/>
          <w:sz w:val="21"/>
        </w:rPr>
        <w:t>,</w:t>
      </w:r>
      <w:r>
        <w:rPr>
          <w:spacing w:val="-1"/>
          <w:w w:val="99"/>
          <w:sz w:val="21"/>
        </w:rPr>
        <w:t>保持阶段—将已编码的信息进入长时记忆储存；第五</w:t>
      </w:r>
      <w:r>
        <w:rPr>
          <w:rFonts w:ascii="Calibri" w:hAnsi="Calibri" w:eastAsia="Calibri"/>
          <w:w w:val="99"/>
          <w:sz w:val="21"/>
        </w:rPr>
        <w:t>,</w:t>
      </w:r>
      <w:r>
        <w:rPr>
          <w:spacing w:val="-1"/>
          <w:w w:val="99"/>
          <w:sz w:val="21"/>
        </w:rPr>
        <w:t>回忆阶段—进行信息的检索；第</w:t>
      </w:r>
      <w:r>
        <w:rPr>
          <w:spacing w:val="2"/>
          <w:w w:val="99"/>
          <w:sz w:val="21"/>
        </w:rPr>
        <w:t>六</w:t>
      </w:r>
      <w:r>
        <w:rPr>
          <w:rFonts w:ascii="Calibri" w:hAnsi="Calibri" w:eastAsia="Calibri"/>
          <w:w w:val="99"/>
          <w:sz w:val="21"/>
        </w:rPr>
        <w:t>,</w:t>
      </w:r>
      <w:r>
        <w:rPr>
          <w:spacing w:val="2"/>
          <w:w w:val="99"/>
          <w:sz w:val="21"/>
        </w:rPr>
        <w:t>概括阶段—实现学习的迁移</w:t>
      </w:r>
      <w:r>
        <w:rPr>
          <w:rFonts w:ascii="Calibri" w:hAnsi="Calibri" w:eastAsia="Calibri"/>
          <w:spacing w:val="1"/>
          <w:w w:val="99"/>
          <w:sz w:val="21"/>
        </w:rPr>
        <w:t>;</w:t>
      </w:r>
      <w:r>
        <w:rPr>
          <w:spacing w:val="2"/>
          <w:w w:val="99"/>
          <w:sz w:val="21"/>
        </w:rPr>
        <w:t>第七</w:t>
      </w:r>
      <w:r>
        <w:rPr>
          <w:rFonts w:ascii="Calibri" w:hAnsi="Calibri" w:eastAsia="Calibri"/>
          <w:w w:val="99"/>
          <w:sz w:val="21"/>
        </w:rPr>
        <w:t>,</w:t>
      </w:r>
      <w:r>
        <w:rPr>
          <w:spacing w:val="2"/>
          <w:w w:val="99"/>
          <w:sz w:val="21"/>
        </w:rPr>
        <w:t>操作阶段—反应发生阶段；第八</w:t>
      </w:r>
      <w:r>
        <w:rPr>
          <w:rFonts w:ascii="Calibri" w:hAnsi="Calibri" w:eastAsia="Calibri"/>
          <w:spacing w:val="3"/>
          <w:w w:val="99"/>
          <w:sz w:val="21"/>
        </w:rPr>
        <w:t>,</w:t>
      </w:r>
      <w:r>
        <w:rPr>
          <w:spacing w:val="2"/>
          <w:w w:val="99"/>
          <w:sz w:val="21"/>
        </w:rPr>
        <w:t>反馈阶段—证实预期</w:t>
      </w:r>
      <w:r>
        <w:rPr>
          <w:rFonts w:ascii="Calibri" w:hAnsi="Calibri" w:eastAsia="Calibri"/>
          <w:w w:val="99"/>
          <w:sz w:val="21"/>
        </w:rPr>
        <w:t>,</w:t>
      </w:r>
      <w:r>
        <w:rPr>
          <w:spacing w:val="-1"/>
          <w:w w:val="99"/>
          <w:sz w:val="21"/>
        </w:rPr>
        <w:t>获得强化。</w:t>
      </w:r>
    </w:p>
    <w:p>
      <w:pPr>
        <w:pStyle w:val="4"/>
        <w:spacing w:before="1"/>
        <w:ind w:left="0" w:firstLine="0"/>
        <w:rPr>
          <w:sz w:val="24"/>
        </w:rPr>
      </w:pPr>
    </w:p>
    <w:p>
      <w:pPr>
        <w:pStyle w:val="3"/>
      </w:pPr>
      <w:r>
        <w:rPr>
          <w:rFonts w:ascii="Calibri" w:eastAsia="Calibri"/>
          <w:b w:val="0"/>
          <w:w w:val="95"/>
        </w:rPr>
        <w:t>13</w:t>
      </w:r>
      <w:r>
        <w:rPr>
          <w:b w:val="0"/>
          <w:w w:val="95"/>
        </w:rPr>
        <w:t>、</w:t>
      </w:r>
      <w:r>
        <w:rPr>
          <w:w w:val="95"/>
        </w:rPr>
        <w:t>比较布鲁纳的发现学习理论与奥苏贝尔的接受学习</w:t>
      </w:r>
      <w:r>
        <w:rPr>
          <w:spacing w:val="-4"/>
          <w:w w:val="95"/>
        </w:rPr>
        <w:t>理论。</w:t>
      </w:r>
    </w:p>
    <w:p>
      <w:pPr>
        <w:pStyle w:val="4"/>
        <w:spacing w:line="278" w:lineRule="auto"/>
        <w:ind w:right="217"/>
        <w:jc w:val="both"/>
      </w:pPr>
      <w:r>
        <w:rPr>
          <w:spacing w:val="-4"/>
          <w:w w:val="99"/>
        </w:rPr>
        <w:t>【参考答案】</w:t>
      </w:r>
      <w:r>
        <w:rPr>
          <w:rFonts w:ascii="Calibri" w:hAnsi="Calibri" w:eastAsia="Calibri"/>
          <w:spacing w:val="-1"/>
          <w:w w:val="99"/>
        </w:rPr>
        <w:t>(1</w:t>
      </w:r>
      <w:r>
        <w:rPr>
          <w:rFonts w:ascii="Calibri" w:hAnsi="Calibri" w:eastAsia="Calibri"/>
          <w:spacing w:val="1"/>
          <w:w w:val="99"/>
        </w:rPr>
        <w:t>)</w:t>
      </w:r>
      <w:r>
        <w:rPr>
          <w:spacing w:val="-1"/>
          <w:w w:val="99"/>
        </w:rPr>
        <w:t>布鲁纳发现学习理论的基本观点是</w:t>
      </w:r>
      <w:r>
        <w:rPr>
          <w:rFonts w:ascii="Calibri" w:hAnsi="Calibri" w:eastAsia="Calibri"/>
          <w:spacing w:val="-1"/>
          <w:w w:val="99"/>
        </w:rPr>
        <w:t>:</w:t>
      </w:r>
      <w:r>
        <w:rPr>
          <w:w w:val="99"/>
        </w:rPr>
        <w:t>①学习观</w:t>
      </w:r>
      <w:r>
        <w:rPr>
          <w:rFonts w:ascii="Calibri" w:hAnsi="Calibri" w:eastAsia="Calibri"/>
          <w:spacing w:val="1"/>
          <w:w w:val="99"/>
        </w:rPr>
        <w:t>:</w:t>
      </w:r>
      <w:r>
        <w:rPr>
          <w:spacing w:val="-1"/>
          <w:w w:val="99"/>
        </w:rPr>
        <w:t>学习的实质在于主动形成认知结构</w:t>
      </w:r>
      <w:r>
        <w:rPr>
          <w:rFonts w:ascii="Calibri" w:hAnsi="Calibri" w:eastAsia="Calibri"/>
          <w:spacing w:val="-1"/>
          <w:w w:val="99"/>
        </w:rPr>
        <w:t>;</w:t>
      </w:r>
      <w:r>
        <w:rPr>
          <w:spacing w:val="-1"/>
          <w:w w:val="99"/>
        </w:rPr>
        <w:t>学习包括获得、转化和评价三个过程。②教学观</w:t>
      </w:r>
      <w:r>
        <w:rPr>
          <w:rFonts w:ascii="Calibri" w:hAnsi="Calibri" w:eastAsia="Calibri"/>
          <w:spacing w:val="-1"/>
          <w:w w:val="99"/>
        </w:rPr>
        <w:t>:</w:t>
      </w:r>
      <w:r>
        <w:rPr>
          <w:spacing w:val="-1"/>
          <w:w w:val="99"/>
        </w:rPr>
        <w:t>教学的目的在于理解学科的基本</w:t>
      </w:r>
      <w:r>
        <w:rPr>
          <w:w w:val="99"/>
        </w:rPr>
        <w:t>结构</w:t>
      </w:r>
      <w:r>
        <w:rPr>
          <w:rFonts w:ascii="Calibri" w:hAnsi="Calibri" w:eastAsia="Calibri"/>
          <w:spacing w:val="-1"/>
          <w:w w:val="99"/>
        </w:rPr>
        <w:t>;</w:t>
      </w:r>
      <w:r>
        <w:rPr>
          <w:spacing w:val="-1"/>
          <w:w w:val="99"/>
        </w:rPr>
        <w:t>掌握学科的基本结构的教学原则包括</w:t>
      </w:r>
      <w:r>
        <w:rPr>
          <w:rFonts w:ascii="Calibri" w:hAnsi="Calibri" w:eastAsia="Calibri"/>
          <w:spacing w:val="-1"/>
          <w:w w:val="99"/>
        </w:rPr>
        <w:t>:</w:t>
      </w:r>
      <w:r>
        <w:rPr>
          <w:spacing w:val="-1"/>
          <w:w w:val="99"/>
        </w:rPr>
        <w:t>动机原则、结构原则、程序原则和强化原则。③</w:t>
      </w:r>
      <w:r>
        <w:rPr>
          <w:spacing w:val="2"/>
          <w:w w:val="99"/>
        </w:rPr>
        <w:t>发现学习。布鲁纳认为发现是教育儿童的主要手段</w:t>
      </w:r>
      <w:r>
        <w:rPr>
          <w:rFonts w:ascii="Calibri" w:hAnsi="Calibri" w:eastAsia="Calibri"/>
          <w:w w:val="99"/>
        </w:rPr>
        <w:t>,</w:t>
      </w:r>
      <w:r>
        <w:rPr>
          <w:spacing w:val="1"/>
          <w:w w:val="99"/>
        </w:rPr>
        <w:t>学生掌握学科的基本结构的最好方法是</w:t>
      </w:r>
    </w:p>
    <w:p>
      <w:pPr>
        <w:spacing w:after="0" w:line="278" w:lineRule="auto"/>
        <w:jc w:val="both"/>
        <w:sectPr>
          <w:pgSz w:w="11910" w:h="16840"/>
          <w:pgMar w:top="1520" w:right="1580" w:bottom="280" w:left="1680" w:header="871" w:footer="0" w:gutter="0"/>
          <w:cols w:space="720" w:num="1"/>
        </w:sectPr>
      </w:pPr>
    </w:p>
    <w:p>
      <w:pPr>
        <w:pStyle w:val="4"/>
        <w:spacing w:before="20"/>
        <w:ind w:firstLine="0"/>
      </w:pPr>
      <w:r>
        <w:rPr>
          <w:spacing w:val="-2"/>
          <w:w w:val="95"/>
        </w:rPr>
        <w:t>发现学习。</w:t>
      </w:r>
    </w:p>
    <w:p>
      <w:pPr>
        <w:pStyle w:val="4"/>
        <w:spacing w:before="45" w:line="278" w:lineRule="auto"/>
        <w:ind w:right="215"/>
        <w:jc w:val="both"/>
      </w:pPr>
      <w:r>
        <w:rPr>
          <w:rFonts w:ascii="Calibri" w:hAnsi="Calibri" w:eastAsia="Calibri"/>
          <w:spacing w:val="-1"/>
          <w:w w:val="99"/>
        </w:rPr>
        <w:t>(2</w:t>
      </w:r>
      <w:r>
        <w:rPr>
          <w:rFonts w:ascii="Calibri" w:hAnsi="Calibri" w:eastAsia="Calibri"/>
          <w:spacing w:val="3"/>
          <w:w w:val="99"/>
        </w:rPr>
        <w:t>)</w:t>
      </w:r>
      <w:r>
        <w:rPr>
          <w:spacing w:val="3"/>
          <w:w w:val="99"/>
        </w:rPr>
        <w:t>奥苏贝尔接受学习理论</w:t>
      </w:r>
      <w:r>
        <w:rPr>
          <w:rFonts w:ascii="Calibri" w:hAnsi="Calibri" w:eastAsia="Calibri"/>
          <w:spacing w:val="3"/>
          <w:w w:val="99"/>
        </w:rPr>
        <w:t>(</w:t>
      </w:r>
      <w:r>
        <w:rPr>
          <w:spacing w:val="2"/>
          <w:w w:val="99"/>
        </w:rPr>
        <w:t>有意义接受学习理论</w:t>
      </w:r>
      <w:r>
        <w:rPr>
          <w:rFonts w:ascii="Calibri" w:hAnsi="Calibri" w:eastAsia="Calibri"/>
          <w:spacing w:val="3"/>
          <w:w w:val="99"/>
        </w:rPr>
        <w:t>)</w:t>
      </w:r>
      <w:r>
        <w:rPr>
          <w:spacing w:val="3"/>
          <w:w w:val="99"/>
        </w:rPr>
        <w:t>的基本观点是</w:t>
      </w:r>
      <w:r>
        <w:rPr>
          <w:rFonts w:ascii="Calibri" w:hAnsi="Calibri" w:eastAsia="Calibri"/>
          <w:spacing w:val="4"/>
          <w:w w:val="99"/>
        </w:rPr>
        <w:t>:</w:t>
      </w:r>
      <w:r>
        <w:rPr>
          <w:spacing w:val="2"/>
          <w:w w:val="99"/>
        </w:rPr>
        <w:t>①奥苏贝尔的有意义学</w:t>
      </w:r>
      <w:r>
        <w:rPr>
          <w:spacing w:val="-7"/>
          <w:w w:val="99"/>
        </w:rPr>
        <w:t>习理论主要说明学生在课堂中的学习。奥苏贝尔认为学生在学校学习语言符号所代表的系统</w:t>
      </w:r>
      <w:r>
        <w:rPr>
          <w:spacing w:val="2"/>
          <w:w w:val="99"/>
        </w:rPr>
        <w:t>知识</w:t>
      </w:r>
      <w:r>
        <w:rPr>
          <w:rFonts w:ascii="Calibri" w:hAnsi="Calibri" w:eastAsia="Calibri"/>
          <w:spacing w:val="3"/>
          <w:w w:val="99"/>
        </w:rPr>
        <w:t>,</w:t>
      </w:r>
      <w:r>
        <w:rPr>
          <w:spacing w:val="1"/>
          <w:w w:val="99"/>
        </w:rPr>
        <w:t>主要是有意义学习而不是机械学习。学生在学校中的有意义学习应该是有意义的接受</w:t>
      </w:r>
      <w:r>
        <w:rPr>
          <w:spacing w:val="-1"/>
          <w:w w:val="99"/>
        </w:rPr>
        <w:t>学习和有意义的发现学习</w:t>
      </w:r>
      <w:r>
        <w:rPr>
          <w:rFonts w:ascii="Calibri" w:hAnsi="Calibri" w:eastAsia="Calibri"/>
          <w:w w:val="99"/>
        </w:rPr>
        <w:t>,</w:t>
      </w:r>
      <w:r>
        <w:rPr>
          <w:spacing w:val="-1"/>
          <w:w w:val="99"/>
        </w:rPr>
        <w:t>但他更强调有意义的接受学习。②有意义学习的条件</w:t>
      </w:r>
      <w:r>
        <w:rPr>
          <w:rFonts w:ascii="Calibri" w:hAnsi="Calibri" w:eastAsia="Calibri"/>
          <w:spacing w:val="-1"/>
          <w:w w:val="99"/>
        </w:rPr>
        <w:t>:</w:t>
      </w:r>
      <w:r>
        <w:rPr>
          <w:spacing w:val="-1"/>
          <w:w w:val="99"/>
        </w:rPr>
        <w:t>客观条件是</w:t>
      </w:r>
      <w:r>
        <w:rPr>
          <w:spacing w:val="2"/>
          <w:w w:val="99"/>
        </w:rPr>
        <w:t>指受学习材料本身性质的影响</w:t>
      </w:r>
      <w:r>
        <w:rPr>
          <w:rFonts w:ascii="Calibri" w:hAnsi="Calibri" w:eastAsia="Calibri"/>
          <w:spacing w:val="1"/>
          <w:w w:val="99"/>
        </w:rPr>
        <w:t>;</w:t>
      </w:r>
      <w:r>
        <w:rPr>
          <w:spacing w:val="1"/>
          <w:w w:val="99"/>
        </w:rPr>
        <w:t>主观条件是指受学习者自身因素的影响。③组织学习的原则</w:t>
      </w:r>
      <w:r>
        <w:rPr>
          <w:spacing w:val="-1"/>
          <w:w w:val="99"/>
        </w:rPr>
        <w:t>与策略有</w:t>
      </w:r>
      <w:r>
        <w:rPr>
          <w:rFonts w:ascii="Calibri" w:hAnsi="Calibri" w:eastAsia="Calibri"/>
          <w:spacing w:val="-1"/>
          <w:w w:val="99"/>
        </w:rPr>
        <w:t>:</w:t>
      </w:r>
      <w:r>
        <w:rPr>
          <w:spacing w:val="-1"/>
          <w:w w:val="99"/>
        </w:rPr>
        <w:t>逐渐分化原则</w:t>
      </w:r>
      <w:r>
        <w:rPr>
          <w:rFonts w:ascii="Calibri" w:hAnsi="Calibri" w:eastAsia="Calibri"/>
          <w:spacing w:val="1"/>
          <w:w w:val="99"/>
        </w:rPr>
        <w:t>;</w:t>
      </w:r>
      <w:r>
        <w:rPr>
          <w:spacing w:val="-1"/>
          <w:w w:val="99"/>
        </w:rPr>
        <w:t>整合协调原则</w:t>
      </w:r>
      <w:r>
        <w:rPr>
          <w:rFonts w:ascii="Calibri" w:hAnsi="Calibri" w:eastAsia="Calibri"/>
          <w:spacing w:val="-1"/>
          <w:w w:val="99"/>
        </w:rPr>
        <w:t>;</w:t>
      </w:r>
      <w:r>
        <w:rPr>
          <w:spacing w:val="-1"/>
          <w:w w:val="99"/>
        </w:rPr>
        <w:t>组织学习的策略—先行组织者。</w:t>
      </w:r>
    </w:p>
    <w:p>
      <w:pPr>
        <w:pStyle w:val="4"/>
        <w:spacing w:before="0" w:line="278" w:lineRule="auto"/>
        <w:ind w:right="114"/>
      </w:pPr>
      <w:r>
        <w:rPr>
          <w:rFonts w:ascii="Calibri" w:hAnsi="Calibri" w:eastAsia="Calibri"/>
          <w:spacing w:val="-1"/>
          <w:w w:val="99"/>
        </w:rPr>
        <w:t>(3</w:t>
      </w:r>
      <w:r>
        <w:rPr>
          <w:rFonts w:ascii="Calibri" w:hAnsi="Calibri" w:eastAsia="Calibri"/>
          <w:spacing w:val="3"/>
          <w:w w:val="99"/>
        </w:rPr>
        <w:t>)</w:t>
      </w:r>
      <w:r>
        <w:rPr>
          <w:spacing w:val="1"/>
          <w:w w:val="99"/>
        </w:rPr>
        <w:t>①接受学习不同于发现学习。发现学习过程比接受学习过程多一个发现即解决问题</w:t>
      </w:r>
      <w:r>
        <w:rPr>
          <w:spacing w:val="-1"/>
          <w:w w:val="99"/>
        </w:rPr>
        <w:t>的阶段</w:t>
      </w:r>
      <w:r>
        <w:rPr>
          <w:rFonts w:ascii="Calibri" w:hAnsi="Calibri" w:eastAsia="Calibri"/>
          <w:w w:val="99"/>
        </w:rPr>
        <w:t>,</w:t>
      </w:r>
      <w:r>
        <w:rPr>
          <w:w w:val="99"/>
        </w:rPr>
        <w:t>因此</w:t>
      </w:r>
      <w:r>
        <w:rPr>
          <w:rFonts w:ascii="Calibri" w:hAnsi="Calibri" w:eastAsia="Calibri"/>
          <w:w w:val="99"/>
        </w:rPr>
        <w:t>,</w:t>
      </w:r>
      <w:r>
        <w:rPr>
          <w:spacing w:val="-10"/>
          <w:w w:val="99"/>
        </w:rPr>
        <w:t>前者比后者复杂。②接受学习和发现学习在智力发展认知功能中的作用也不同。</w:t>
      </w:r>
      <w:r>
        <w:rPr>
          <w:spacing w:val="1"/>
          <w:w w:val="99"/>
        </w:rPr>
        <w:t>大量的材料是通过接受学习获得的</w:t>
      </w:r>
      <w:r>
        <w:rPr>
          <w:rFonts w:ascii="Calibri" w:hAnsi="Calibri" w:eastAsia="Calibri"/>
          <w:spacing w:val="3"/>
          <w:w w:val="99"/>
        </w:rPr>
        <w:t>,</w:t>
      </w:r>
      <w:r>
        <w:rPr>
          <w:spacing w:val="1"/>
          <w:w w:val="99"/>
        </w:rPr>
        <w:t>而各种问题则是通过发现学习解决的。③这两种学习的</w:t>
      </w:r>
      <w:r>
        <w:rPr>
          <w:spacing w:val="-1"/>
          <w:w w:val="99"/>
        </w:rPr>
        <w:t>功能也有交叉重叠现象</w:t>
      </w:r>
      <w:r>
        <w:rPr>
          <w:rFonts w:ascii="Calibri" w:hAnsi="Calibri" w:eastAsia="Calibri"/>
          <w:w w:val="99"/>
        </w:rPr>
        <w:t>,</w:t>
      </w:r>
      <w:r>
        <w:rPr>
          <w:spacing w:val="-1"/>
          <w:w w:val="99"/>
        </w:rPr>
        <w:t>通过接受学习获得的知识可以用来解决问题</w:t>
      </w:r>
      <w:r>
        <w:rPr>
          <w:rFonts w:ascii="Calibri" w:hAnsi="Calibri" w:eastAsia="Calibri"/>
          <w:w w:val="99"/>
        </w:rPr>
        <w:t>,</w:t>
      </w:r>
      <w:r>
        <w:rPr>
          <w:spacing w:val="-1"/>
          <w:w w:val="99"/>
        </w:rPr>
        <w:t>而发现学习也有扩大知</w:t>
      </w:r>
      <w:r>
        <w:rPr>
          <w:spacing w:val="2"/>
          <w:w w:val="99"/>
        </w:rPr>
        <w:t>识和检查知识理解得如何的作用。但在儿童的发展中</w:t>
      </w:r>
      <w:r>
        <w:rPr>
          <w:rFonts w:ascii="Calibri" w:hAnsi="Calibri" w:eastAsia="Calibri"/>
          <w:w w:val="99"/>
        </w:rPr>
        <w:t>,</w:t>
      </w:r>
      <w:r>
        <w:rPr>
          <w:spacing w:val="1"/>
          <w:w w:val="99"/>
        </w:rPr>
        <w:t>接受学习比发现学习出现稍晚。接受</w:t>
      </w:r>
      <w:r>
        <w:rPr>
          <w:spacing w:val="-1"/>
          <w:w w:val="99"/>
        </w:rPr>
        <w:t>学习的出现意味着儿童达到了较高水平的认知成熟程度。</w:t>
      </w:r>
    </w:p>
    <w:p>
      <w:pPr>
        <w:pStyle w:val="4"/>
        <w:spacing w:before="3"/>
        <w:ind w:left="0" w:firstLine="0"/>
        <w:rPr>
          <w:sz w:val="24"/>
        </w:rPr>
      </w:pPr>
    </w:p>
    <w:p>
      <w:pPr>
        <w:pStyle w:val="3"/>
        <w:rPr>
          <w:rFonts w:ascii="Calibri" w:eastAsia="Calibri"/>
        </w:rPr>
      </w:pPr>
      <w:r>
        <w:rPr>
          <w:rFonts w:ascii="Calibri" w:eastAsia="Calibri"/>
          <w:w w:val="95"/>
        </w:rPr>
        <w:t>14</w:t>
      </w:r>
      <w:r>
        <w:rPr>
          <w:w w:val="95"/>
        </w:rPr>
        <w:t>、奥苏贝尔的有意义学习与罗杰斯的有意义学习有何不同</w:t>
      </w:r>
      <w:r>
        <w:rPr>
          <w:rFonts w:ascii="Calibri" w:eastAsia="Calibri"/>
          <w:spacing w:val="-10"/>
          <w:w w:val="95"/>
        </w:rPr>
        <w:t>?</w:t>
      </w:r>
    </w:p>
    <w:p>
      <w:pPr>
        <w:pStyle w:val="4"/>
        <w:spacing w:line="278" w:lineRule="auto"/>
        <w:ind w:right="217"/>
        <w:jc w:val="both"/>
      </w:pPr>
      <w:r>
        <w:rPr>
          <w:spacing w:val="1"/>
          <w:w w:val="99"/>
        </w:rPr>
        <w:t>【参考答案】</w:t>
      </w:r>
      <w:r>
        <w:rPr>
          <w:rFonts w:ascii="Calibri" w:eastAsia="Calibri"/>
          <w:spacing w:val="-1"/>
          <w:w w:val="99"/>
        </w:rPr>
        <w:t>(1</w:t>
      </w:r>
      <w:r>
        <w:rPr>
          <w:rFonts w:ascii="Calibri" w:eastAsia="Calibri"/>
          <w:spacing w:val="3"/>
          <w:w w:val="99"/>
        </w:rPr>
        <w:t>)</w:t>
      </w:r>
      <w:r>
        <w:rPr>
          <w:spacing w:val="2"/>
          <w:w w:val="99"/>
        </w:rPr>
        <w:t>在概念上</w:t>
      </w:r>
      <w:r>
        <w:rPr>
          <w:rFonts w:ascii="Calibri" w:eastAsia="Calibri"/>
          <w:spacing w:val="3"/>
          <w:w w:val="99"/>
        </w:rPr>
        <w:t>,</w:t>
      </w:r>
      <w:r>
        <w:rPr>
          <w:w w:val="99"/>
        </w:rPr>
        <w:t>奥苏贝尔的有意义学习是以符号为代表的新观念与学习者认</w:t>
      </w:r>
      <w:r>
        <w:rPr>
          <w:spacing w:val="-5"/>
          <w:w w:val="99"/>
        </w:rPr>
        <w:t>知结构中原有的适当观念建立起非人为的和实质性的联系。罗杰斯的有意义学习是指所学的</w:t>
      </w:r>
      <w:r>
        <w:rPr>
          <w:spacing w:val="1"/>
          <w:w w:val="99"/>
        </w:rPr>
        <w:t>知识能够引起变化、全面渗入人格和人的行动之中的学习。</w:t>
      </w:r>
      <w:r>
        <w:rPr>
          <w:rFonts w:ascii="Calibri" w:eastAsia="Calibri"/>
          <w:spacing w:val="-1"/>
          <w:w w:val="99"/>
        </w:rPr>
        <w:t>(2</w:t>
      </w:r>
      <w:r>
        <w:rPr>
          <w:rFonts w:ascii="Calibri" w:eastAsia="Calibri"/>
          <w:spacing w:val="1"/>
          <w:w w:val="99"/>
        </w:rPr>
        <w:t>)</w:t>
      </w:r>
      <w:r>
        <w:rPr>
          <w:spacing w:val="2"/>
          <w:w w:val="99"/>
        </w:rPr>
        <w:t>在学习结果上</w:t>
      </w:r>
      <w:r>
        <w:rPr>
          <w:rFonts w:ascii="Calibri" w:eastAsia="Calibri"/>
          <w:w w:val="99"/>
        </w:rPr>
        <w:t>,</w:t>
      </w:r>
      <w:r>
        <w:rPr>
          <w:spacing w:val="1"/>
          <w:w w:val="99"/>
        </w:rPr>
        <w:t>奥苏贝尔的有</w:t>
      </w:r>
      <w:r>
        <w:rPr>
          <w:spacing w:val="-1"/>
          <w:w w:val="99"/>
        </w:rPr>
        <w:t>意义学习是在对事物理解的基础上</w:t>
      </w:r>
      <w:r>
        <w:rPr>
          <w:rFonts w:ascii="Calibri" w:eastAsia="Calibri"/>
          <w:w w:val="99"/>
        </w:rPr>
        <w:t>,</w:t>
      </w:r>
      <w:r>
        <w:rPr>
          <w:spacing w:val="-1"/>
          <w:w w:val="99"/>
        </w:rPr>
        <w:t>依据事物的内在联系所进行的学习</w:t>
      </w:r>
      <w:r>
        <w:rPr>
          <w:rFonts w:ascii="Calibri" w:eastAsia="Calibri"/>
          <w:w w:val="99"/>
        </w:rPr>
        <w:t>,</w:t>
      </w:r>
      <w:r>
        <w:rPr>
          <w:spacing w:val="-1"/>
          <w:w w:val="99"/>
        </w:rPr>
        <w:t>即新的学习材料如何</w:t>
      </w:r>
      <w:r>
        <w:rPr>
          <w:spacing w:val="2"/>
          <w:w w:val="99"/>
        </w:rPr>
        <w:t>纳入已有的知识系统之中。罗杰斯的有意义学习不局限于知识的简单积累</w:t>
      </w:r>
      <w:r>
        <w:rPr>
          <w:rFonts w:ascii="Calibri" w:eastAsia="Calibri"/>
          <w:w w:val="99"/>
        </w:rPr>
        <w:t>,</w:t>
      </w:r>
      <w:r>
        <w:rPr>
          <w:spacing w:val="1"/>
          <w:w w:val="99"/>
        </w:rPr>
        <w:t>而是渗入到个人</w:t>
      </w:r>
      <w:r>
        <w:rPr>
          <w:spacing w:val="-1"/>
          <w:w w:val="99"/>
        </w:rPr>
        <w:t>的行为之中</w:t>
      </w:r>
      <w:r>
        <w:rPr>
          <w:rFonts w:ascii="Calibri" w:eastAsia="Calibri"/>
          <w:w w:val="99"/>
        </w:rPr>
        <w:t>,</w:t>
      </w:r>
      <w:r>
        <w:rPr>
          <w:spacing w:val="-1"/>
          <w:w w:val="99"/>
        </w:rPr>
        <w:t>渗入到他为了未来而选择的一系列活动之中。学习使其态度和人格发生变化</w:t>
      </w:r>
      <w:r>
        <w:rPr>
          <w:rFonts w:ascii="Calibri" w:eastAsia="Calibri"/>
          <w:spacing w:val="-2"/>
          <w:w w:val="99"/>
        </w:rPr>
        <w:t>,</w:t>
      </w:r>
      <w:r>
        <w:rPr>
          <w:w w:val="99"/>
        </w:rPr>
        <w:t>是</w:t>
      </w:r>
      <w:r>
        <w:rPr>
          <w:spacing w:val="1"/>
          <w:w w:val="99"/>
        </w:rPr>
        <w:t>智德融为一体的人格教育和价值观的熏陶。</w:t>
      </w:r>
      <w:r>
        <w:rPr>
          <w:rFonts w:ascii="Calibri" w:eastAsia="Calibri"/>
          <w:spacing w:val="-1"/>
          <w:w w:val="99"/>
        </w:rPr>
        <w:t>(3</w:t>
      </w:r>
      <w:r>
        <w:rPr>
          <w:rFonts w:ascii="Calibri" w:eastAsia="Calibri"/>
          <w:spacing w:val="3"/>
          <w:w w:val="99"/>
        </w:rPr>
        <w:t>)</w:t>
      </w:r>
      <w:r>
        <w:rPr>
          <w:spacing w:val="1"/>
          <w:w w:val="99"/>
        </w:rPr>
        <w:t>在概念范畴上</w:t>
      </w:r>
      <w:r>
        <w:rPr>
          <w:rFonts w:ascii="Calibri" w:eastAsia="Calibri"/>
          <w:spacing w:val="3"/>
          <w:w w:val="99"/>
        </w:rPr>
        <w:t>,</w:t>
      </w:r>
      <w:r>
        <w:rPr>
          <w:w w:val="99"/>
        </w:rPr>
        <w:t>奥苏贝尔的有意义学习属于认</w:t>
      </w:r>
      <w:r>
        <w:rPr>
          <w:spacing w:val="-1"/>
          <w:w w:val="99"/>
        </w:rPr>
        <w:t>知范畴</w:t>
      </w:r>
      <w:r>
        <w:rPr>
          <w:rFonts w:ascii="Calibri" w:eastAsia="Calibri"/>
          <w:spacing w:val="1"/>
          <w:w w:val="99"/>
        </w:rPr>
        <w:t>;</w:t>
      </w:r>
      <w:r>
        <w:rPr>
          <w:spacing w:val="-1"/>
          <w:w w:val="99"/>
        </w:rPr>
        <w:t>罗杰斯的有意义学习属于知情统一。</w:t>
      </w:r>
    </w:p>
    <w:p>
      <w:pPr>
        <w:pStyle w:val="4"/>
        <w:spacing w:before="0" w:line="278" w:lineRule="auto"/>
        <w:ind w:right="215" w:firstLine="0"/>
        <w:jc w:val="both"/>
      </w:pPr>
      <w:r>
        <w:rPr>
          <w:spacing w:val="2"/>
          <w:w w:val="99"/>
        </w:rPr>
        <w:t>在一个经典实验中</w:t>
      </w:r>
      <w:r>
        <w:rPr>
          <w:rFonts w:ascii="Calibri" w:eastAsia="Calibri"/>
          <w:w w:val="99"/>
        </w:rPr>
        <w:t>,</w:t>
      </w:r>
      <w:r>
        <w:rPr>
          <w:spacing w:val="2"/>
          <w:w w:val="99"/>
        </w:rPr>
        <w:t>研究者将</w:t>
      </w:r>
      <w:r>
        <w:rPr>
          <w:spacing w:val="-48"/>
        </w:rPr>
        <w:t xml:space="preserve"> </w:t>
      </w:r>
      <w:r>
        <w:rPr>
          <w:rFonts w:ascii="Calibri" w:eastAsia="Calibri"/>
          <w:spacing w:val="4"/>
          <w:w w:val="99"/>
        </w:rPr>
        <w:t>3</w:t>
      </w:r>
      <w:r>
        <w:rPr>
          <w:spacing w:val="2"/>
          <w:w w:val="99"/>
        </w:rPr>
        <w:t>～</w:t>
      </w:r>
      <w:r>
        <w:rPr>
          <w:rFonts w:ascii="Calibri" w:eastAsia="Calibri"/>
          <w:w w:val="99"/>
        </w:rPr>
        <w:t>6</w:t>
      </w:r>
      <w:r>
        <w:rPr>
          <w:rFonts w:ascii="Calibri" w:eastAsia="Calibri"/>
          <w:spacing w:val="9"/>
        </w:rPr>
        <w:t xml:space="preserve"> </w:t>
      </w:r>
      <w:r>
        <w:rPr>
          <w:spacing w:val="2"/>
          <w:w w:val="99"/>
        </w:rPr>
        <w:t>岁的儿童分成三组</w:t>
      </w:r>
      <w:r>
        <w:rPr>
          <w:rFonts w:ascii="Calibri" w:eastAsia="Calibri"/>
          <w:spacing w:val="5"/>
          <w:w w:val="99"/>
        </w:rPr>
        <w:t>,</w:t>
      </w:r>
      <w:r>
        <w:rPr>
          <w:spacing w:val="1"/>
          <w:w w:val="99"/>
        </w:rPr>
        <w:t>先让他们观看一组成年男子对充气玩</w:t>
      </w:r>
      <w:r>
        <w:rPr>
          <w:spacing w:val="-1"/>
          <w:w w:val="99"/>
        </w:rPr>
        <w:t>偶进行攻击</w:t>
      </w:r>
      <w:r>
        <w:rPr>
          <w:rFonts w:ascii="Calibri" w:eastAsia="Calibri"/>
          <w:w w:val="99"/>
        </w:rPr>
        <w:t>,</w:t>
      </w:r>
      <w:r>
        <w:rPr>
          <w:spacing w:val="-1"/>
          <w:w w:val="99"/>
        </w:rPr>
        <w:t>如大声吼叫或拳打脚踢。然后</w:t>
      </w:r>
      <w:r>
        <w:rPr>
          <w:rFonts w:ascii="Calibri" w:eastAsia="Calibri"/>
          <w:w w:val="99"/>
        </w:rPr>
        <w:t>,</w:t>
      </w:r>
      <w:r>
        <w:rPr>
          <w:spacing w:val="-1"/>
          <w:w w:val="99"/>
        </w:rPr>
        <w:t>让第一组儿童看到成年男子攻击玩偶后受到另一</w:t>
      </w:r>
      <w:r>
        <w:rPr>
          <w:spacing w:val="-8"/>
          <w:w w:val="99"/>
        </w:rPr>
        <w:t>成人的表扬和奖励；让第二组儿童看到成年男子攻击玩偶后受到另一成人的惩罚；第三组儿</w:t>
      </w:r>
      <w:r>
        <w:rPr>
          <w:spacing w:val="2"/>
          <w:w w:val="99"/>
        </w:rPr>
        <w:t>童则只看到成年男子攻击玩偶。之后</w:t>
      </w:r>
      <w:r>
        <w:rPr>
          <w:rFonts w:ascii="Calibri" w:eastAsia="Calibri"/>
          <w:w w:val="99"/>
        </w:rPr>
        <w:t>,</w:t>
      </w:r>
      <w:r>
        <w:rPr>
          <w:spacing w:val="1"/>
          <w:w w:val="99"/>
        </w:rPr>
        <w:t>研究者把这些儿童一个个单独领到一个房间里去。房</w:t>
      </w:r>
      <w:r>
        <w:rPr>
          <w:spacing w:val="-1"/>
          <w:w w:val="99"/>
        </w:rPr>
        <w:t>间里放着各种玩具</w:t>
      </w:r>
      <w:r>
        <w:rPr>
          <w:rFonts w:ascii="Calibri" w:eastAsia="Calibri"/>
          <w:w w:val="99"/>
        </w:rPr>
        <w:t>,</w:t>
      </w:r>
      <w:r>
        <w:rPr>
          <w:spacing w:val="-1"/>
          <w:w w:val="99"/>
        </w:rPr>
        <w:t>其中包括玩偶。对儿童的行为观察表明</w:t>
      </w:r>
      <w:r>
        <w:rPr>
          <w:rFonts w:ascii="Calibri" w:eastAsia="Calibri"/>
          <w:w w:val="99"/>
        </w:rPr>
        <w:t>,</w:t>
      </w:r>
      <w:r>
        <w:rPr>
          <w:spacing w:val="-1"/>
          <w:w w:val="99"/>
        </w:rPr>
        <w:t>第一组儿童产生较多的攻击性行为</w:t>
      </w:r>
      <w:r>
        <w:rPr>
          <w:rFonts w:ascii="Calibri" w:eastAsia="Calibri"/>
          <w:w w:val="99"/>
        </w:rPr>
        <w:t>,</w:t>
      </w:r>
      <w:r>
        <w:rPr>
          <w:spacing w:val="-1"/>
          <w:w w:val="99"/>
        </w:rPr>
        <w:t>第二组则比第三组表现出更少的攻击行为。</w:t>
      </w:r>
    </w:p>
    <w:p>
      <w:pPr>
        <w:pStyle w:val="4"/>
        <w:spacing w:before="0"/>
        <w:ind w:left="0" w:firstLine="0"/>
        <w:rPr>
          <w:sz w:val="28"/>
        </w:rPr>
      </w:pPr>
    </w:p>
    <w:p>
      <w:pPr>
        <w:spacing w:after="0"/>
        <w:rPr>
          <w:sz w:val="28"/>
        </w:rPr>
        <w:sectPr>
          <w:pgSz w:w="11910" w:h="16840"/>
          <w:pgMar w:top="1520" w:right="1580" w:bottom="280" w:left="1680" w:header="871" w:footer="0" w:gutter="0"/>
          <w:cols w:space="720" w:num="1"/>
        </w:sectPr>
      </w:pPr>
    </w:p>
    <w:p>
      <w:pPr>
        <w:pStyle w:val="4"/>
        <w:spacing w:before="0"/>
        <w:ind w:left="0" w:firstLine="0"/>
        <w:rPr>
          <w:sz w:val="22"/>
        </w:rPr>
      </w:pPr>
    </w:p>
    <w:p>
      <w:pPr>
        <w:pStyle w:val="4"/>
        <w:spacing w:before="12"/>
        <w:ind w:left="0" w:firstLine="0"/>
        <w:rPr>
          <w:sz w:val="22"/>
        </w:rPr>
      </w:pPr>
    </w:p>
    <w:p>
      <w:pPr>
        <w:spacing w:before="0"/>
        <w:ind w:left="120" w:right="0" w:firstLine="0"/>
        <w:jc w:val="left"/>
        <w:rPr>
          <w:b/>
          <w:sz w:val="21"/>
        </w:rPr>
      </w:pPr>
      <w:r>
        <w:rPr>
          <w:rFonts w:ascii="Calibri" w:eastAsia="Calibri"/>
          <w:b/>
          <w:w w:val="95"/>
          <w:sz w:val="21"/>
        </w:rPr>
        <w:t>1</w:t>
      </w:r>
      <w:r>
        <w:rPr>
          <w:b/>
          <w:w w:val="95"/>
          <w:sz w:val="21"/>
        </w:rPr>
        <w:t>、简述学习策略的特</w:t>
      </w:r>
      <w:r>
        <w:rPr>
          <w:b/>
          <w:spacing w:val="-5"/>
          <w:w w:val="95"/>
          <w:sz w:val="21"/>
        </w:rPr>
        <w:t>征。</w:t>
      </w:r>
    </w:p>
    <w:p>
      <w:pPr>
        <w:pStyle w:val="2"/>
        <w:spacing w:before="62"/>
        <w:ind w:left="120"/>
        <w:jc w:val="left"/>
      </w:pPr>
      <w:r>
        <w:rPr>
          <w:b w:val="0"/>
        </w:rPr>
        <w:br w:type="column"/>
      </w:r>
      <w:r>
        <w:t>第四</w:t>
      </w:r>
      <w:r>
        <w:rPr>
          <w:spacing w:val="38"/>
        </w:rPr>
        <w:t>章 学</w:t>
      </w:r>
      <w:r>
        <w:t>习心</w:t>
      </w:r>
      <w:r>
        <w:rPr>
          <w:spacing w:val="-10"/>
        </w:rPr>
        <w:t>理</w:t>
      </w:r>
    </w:p>
    <w:p>
      <w:pPr>
        <w:spacing w:after="0"/>
        <w:jc w:val="left"/>
        <w:sectPr>
          <w:type w:val="continuous"/>
          <w:pgSz w:w="11910" w:h="16840"/>
          <w:pgMar w:top="1520" w:right="1580" w:bottom="280" w:left="1680" w:header="871" w:footer="0" w:gutter="0"/>
          <w:cols w:equalWidth="0" w:num="2">
            <w:col w:w="2582" w:space="447"/>
            <w:col w:w="5621"/>
          </w:cols>
        </w:sectPr>
      </w:pPr>
    </w:p>
    <w:p>
      <w:pPr>
        <w:pStyle w:val="4"/>
        <w:spacing w:line="278" w:lineRule="auto"/>
        <w:ind w:right="216"/>
        <w:jc w:val="both"/>
      </w:pPr>
      <w:r>
        <w:rPr>
          <w:spacing w:val="-1"/>
          <w:w w:val="99"/>
        </w:rPr>
        <w:t>【参考答案】</w:t>
      </w:r>
      <w:r>
        <w:rPr>
          <w:rFonts w:ascii="Calibri" w:eastAsia="Calibri"/>
          <w:spacing w:val="-1"/>
          <w:w w:val="99"/>
        </w:rPr>
        <w:t>(1</w:t>
      </w:r>
      <w:r>
        <w:rPr>
          <w:rFonts w:ascii="Calibri" w:eastAsia="Calibri"/>
          <w:spacing w:val="1"/>
          <w:w w:val="99"/>
        </w:rPr>
        <w:t>)</w:t>
      </w:r>
      <w:r>
        <w:rPr>
          <w:spacing w:val="-1"/>
          <w:w w:val="99"/>
        </w:rPr>
        <w:t>学习策略是学习者为了完成学习目标而积极主动地使用的</w:t>
      </w:r>
      <w:r>
        <w:rPr>
          <w:rFonts w:ascii="Calibri" w:eastAsia="Calibri"/>
          <w:spacing w:val="-1"/>
          <w:w w:val="99"/>
        </w:rPr>
        <w:t>;(</w:t>
      </w:r>
      <w:r>
        <w:rPr>
          <w:rFonts w:ascii="Calibri" w:eastAsia="Calibri"/>
          <w:spacing w:val="2"/>
          <w:w w:val="99"/>
        </w:rPr>
        <w:t>2</w:t>
      </w:r>
      <w:r>
        <w:rPr>
          <w:rFonts w:ascii="Calibri" w:eastAsia="Calibri"/>
          <w:spacing w:val="1"/>
          <w:w w:val="99"/>
        </w:rPr>
        <w:t>)</w:t>
      </w:r>
      <w:r>
        <w:rPr>
          <w:w w:val="99"/>
        </w:rPr>
        <w:t>学习策略</w:t>
      </w:r>
      <w:r>
        <w:rPr>
          <w:spacing w:val="2"/>
          <w:w w:val="99"/>
        </w:rPr>
        <w:t>是有效学习所需的</w:t>
      </w:r>
      <w:r>
        <w:rPr>
          <w:rFonts w:ascii="Calibri" w:eastAsia="Calibri"/>
          <w:spacing w:val="-1"/>
          <w:w w:val="99"/>
        </w:rPr>
        <w:t>;(</w:t>
      </w:r>
      <w:r>
        <w:rPr>
          <w:rFonts w:ascii="Calibri" w:eastAsia="Calibri"/>
          <w:spacing w:val="2"/>
          <w:w w:val="99"/>
        </w:rPr>
        <w:t>3</w:t>
      </w:r>
      <w:r>
        <w:rPr>
          <w:rFonts w:ascii="Calibri" w:eastAsia="Calibri"/>
          <w:spacing w:val="3"/>
          <w:w w:val="99"/>
        </w:rPr>
        <w:t>)</w:t>
      </w:r>
      <w:r>
        <w:rPr>
          <w:spacing w:val="2"/>
          <w:w w:val="99"/>
        </w:rPr>
        <w:t>学习策略是有关学习过程的</w:t>
      </w:r>
      <w:r>
        <w:rPr>
          <w:rFonts w:ascii="Calibri" w:eastAsia="Calibri"/>
          <w:spacing w:val="-1"/>
          <w:w w:val="99"/>
        </w:rPr>
        <w:t>;(</w:t>
      </w:r>
      <w:r>
        <w:rPr>
          <w:rFonts w:ascii="Calibri" w:eastAsia="Calibri"/>
          <w:spacing w:val="2"/>
          <w:w w:val="99"/>
        </w:rPr>
        <w:t>4</w:t>
      </w:r>
      <w:r>
        <w:rPr>
          <w:rFonts w:ascii="Calibri" w:eastAsia="Calibri"/>
          <w:spacing w:val="3"/>
          <w:w w:val="99"/>
        </w:rPr>
        <w:t>)</w:t>
      </w:r>
      <w:r>
        <w:rPr>
          <w:spacing w:val="2"/>
          <w:w w:val="99"/>
        </w:rPr>
        <w:t>学习策略是学习者制订的学习计划</w:t>
      </w:r>
      <w:r>
        <w:rPr>
          <w:rFonts w:ascii="Calibri" w:eastAsia="Calibri"/>
          <w:spacing w:val="3"/>
          <w:w w:val="99"/>
        </w:rPr>
        <w:t>,</w:t>
      </w:r>
      <w:r>
        <w:rPr>
          <w:w w:val="99"/>
        </w:rPr>
        <w:t>由</w:t>
      </w:r>
      <w:r>
        <w:rPr>
          <w:spacing w:val="-1"/>
          <w:w w:val="99"/>
        </w:rPr>
        <w:t>规则和技能构成。</w:t>
      </w:r>
    </w:p>
    <w:p>
      <w:pPr>
        <w:pStyle w:val="4"/>
        <w:spacing w:before="4"/>
        <w:ind w:left="0" w:firstLine="0"/>
        <w:rPr>
          <w:sz w:val="24"/>
        </w:rPr>
      </w:pPr>
    </w:p>
    <w:p>
      <w:pPr>
        <w:pStyle w:val="3"/>
        <w:rPr>
          <w:rFonts w:ascii="Calibri" w:eastAsia="Calibri"/>
        </w:rPr>
      </w:pPr>
      <w:r>
        <w:rPr>
          <w:rFonts w:ascii="Calibri" w:eastAsia="Calibri"/>
          <w:w w:val="95"/>
        </w:rPr>
        <w:t>2</w:t>
      </w:r>
      <w:r>
        <w:rPr>
          <w:w w:val="95"/>
        </w:rPr>
        <w:t>、如何有效地进行知识概括</w:t>
      </w:r>
      <w:r>
        <w:rPr>
          <w:rFonts w:ascii="Calibri" w:eastAsia="Calibri"/>
          <w:spacing w:val="-10"/>
          <w:w w:val="95"/>
        </w:rPr>
        <w:t>?</w:t>
      </w:r>
    </w:p>
    <w:p>
      <w:pPr>
        <w:pStyle w:val="4"/>
        <w:spacing w:line="276" w:lineRule="auto"/>
        <w:ind w:right="212"/>
      </w:pPr>
      <w:r>
        <w:rPr>
          <w:spacing w:val="2"/>
          <w:w w:val="99"/>
        </w:rPr>
        <w:t>【参考答案】</w:t>
      </w:r>
      <w:r>
        <w:rPr>
          <w:rFonts w:ascii="Calibri" w:eastAsia="Calibri"/>
          <w:spacing w:val="-1"/>
          <w:w w:val="99"/>
        </w:rPr>
        <w:t>(1</w:t>
      </w:r>
      <w:r>
        <w:rPr>
          <w:rFonts w:ascii="Calibri" w:eastAsia="Calibri"/>
          <w:spacing w:val="3"/>
          <w:w w:val="99"/>
        </w:rPr>
        <w:t>)</w:t>
      </w:r>
      <w:r>
        <w:rPr>
          <w:spacing w:val="2"/>
          <w:w w:val="99"/>
        </w:rPr>
        <w:t>配合运用正例和反例</w:t>
      </w:r>
      <w:r>
        <w:rPr>
          <w:rFonts w:ascii="Calibri" w:eastAsia="Calibri"/>
          <w:spacing w:val="-1"/>
          <w:w w:val="99"/>
        </w:rPr>
        <w:t>;(</w:t>
      </w:r>
      <w:r>
        <w:rPr>
          <w:rFonts w:ascii="Calibri" w:eastAsia="Calibri"/>
          <w:spacing w:val="2"/>
          <w:w w:val="99"/>
        </w:rPr>
        <w:t>2</w:t>
      </w:r>
      <w:r>
        <w:rPr>
          <w:rFonts w:ascii="Calibri" w:eastAsia="Calibri"/>
          <w:spacing w:val="3"/>
          <w:w w:val="99"/>
        </w:rPr>
        <w:t>)</w:t>
      </w:r>
      <w:r>
        <w:rPr>
          <w:spacing w:val="2"/>
          <w:w w:val="99"/>
        </w:rPr>
        <w:t>正确运用变式</w:t>
      </w:r>
      <w:r>
        <w:rPr>
          <w:rFonts w:ascii="Calibri" w:eastAsia="Calibri"/>
          <w:spacing w:val="-1"/>
          <w:w w:val="99"/>
        </w:rPr>
        <w:t>;(3</w:t>
      </w:r>
      <w:r>
        <w:rPr>
          <w:rFonts w:ascii="Calibri" w:eastAsia="Calibri"/>
          <w:spacing w:val="3"/>
          <w:w w:val="99"/>
        </w:rPr>
        <w:t>)</w:t>
      </w:r>
      <w:r>
        <w:rPr>
          <w:spacing w:val="2"/>
          <w:w w:val="99"/>
        </w:rPr>
        <w:t>科学地进行比较</w:t>
      </w:r>
      <w:r>
        <w:rPr>
          <w:rFonts w:ascii="Calibri" w:eastAsia="Calibri"/>
          <w:spacing w:val="-1"/>
          <w:w w:val="99"/>
        </w:rPr>
        <w:t>;(4</w:t>
      </w:r>
      <w:r>
        <w:rPr>
          <w:rFonts w:ascii="Calibri" w:eastAsia="Calibri"/>
          <w:spacing w:val="3"/>
          <w:w w:val="99"/>
        </w:rPr>
        <w:t>)</w:t>
      </w:r>
      <w:r>
        <w:rPr>
          <w:spacing w:val="1"/>
          <w:w w:val="99"/>
        </w:rPr>
        <w:t>启发学生</w:t>
      </w:r>
      <w:r>
        <w:rPr>
          <w:spacing w:val="-1"/>
          <w:w w:val="99"/>
        </w:rPr>
        <w:t>进行自觉概括。</w:t>
      </w:r>
    </w:p>
    <w:p>
      <w:pPr>
        <w:pStyle w:val="4"/>
        <w:spacing w:before="10"/>
        <w:ind w:left="0" w:firstLine="0"/>
        <w:rPr>
          <w:sz w:val="24"/>
        </w:rPr>
      </w:pPr>
    </w:p>
    <w:p>
      <w:pPr>
        <w:pStyle w:val="3"/>
      </w:pPr>
      <w:r>
        <w:rPr>
          <w:rFonts w:ascii="Calibri" w:eastAsia="Calibri"/>
          <w:b w:val="0"/>
          <w:w w:val="95"/>
        </w:rPr>
        <w:t>3</w:t>
      </w:r>
      <w:r>
        <w:rPr>
          <w:b w:val="0"/>
          <w:w w:val="95"/>
        </w:rPr>
        <w:t>、</w:t>
      </w:r>
      <w:r>
        <w:rPr>
          <w:w w:val="95"/>
        </w:rPr>
        <w:t>简述程序性知识学习的一般过程</w:t>
      </w:r>
      <w:r>
        <w:rPr>
          <w:spacing w:val="-10"/>
          <w:w w:val="95"/>
        </w:rPr>
        <w:t>。</w:t>
      </w:r>
    </w:p>
    <w:p>
      <w:pPr>
        <w:pStyle w:val="4"/>
        <w:spacing w:line="278" w:lineRule="auto"/>
        <w:ind w:right="218"/>
      </w:pPr>
      <w:r>
        <w:rPr>
          <w:spacing w:val="2"/>
          <w:w w:val="99"/>
        </w:rPr>
        <w:t>【参考答案】程序性知识学习的一般过程是从陈述性知识转化为自动化的技能的过程</w:t>
      </w:r>
      <w:r>
        <w:rPr>
          <w:rFonts w:ascii="Calibri" w:eastAsia="Calibri"/>
          <w:w w:val="99"/>
        </w:rPr>
        <w:t>,</w:t>
      </w:r>
      <w:r>
        <w:rPr>
          <w:spacing w:val="-1"/>
          <w:w w:val="99"/>
        </w:rPr>
        <w:t>它主要由三个阶段构成</w:t>
      </w:r>
      <w:r>
        <w:rPr>
          <w:rFonts w:ascii="Calibri" w:eastAsia="Calibri"/>
          <w:spacing w:val="-1"/>
          <w:w w:val="99"/>
        </w:rPr>
        <w:t>:(</w:t>
      </w:r>
      <w:r>
        <w:rPr>
          <w:rFonts w:ascii="Calibri" w:eastAsia="Calibri"/>
          <w:spacing w:val="2"/>
          <w:w w:val="99"/>
        </w:rPr>
        <w:t>1</w:t>
      </w:r>
      <w:r>
        <w:rPr>
          <w:rFonts w:ascii="Calibri" w:eastAsia="Calibri"/>
          <w:spacing w:val="-1"/>
          <w:w w:val="99"/>
        </w:rPr>
        <w:t>)</w:t>
      </w:r>
      <w:r>
        <w:rPr>
          <w:spacing w:val="-1"/>
          <w:w w:val="99"/>
        </w:rPr>
        <w:t>陈述性阶段</w:t>
      </w:r>
      <w:r>
        <w:rPr>
          <w:rFonts w:ascii="Calibri" w:eastAsia="Calibri"/>
          <w:spacing w:val="-1"/>
          <w:w w:val="99"/>
        </w:rPr>
        <w:t>;(</w:t>
      </w:r>
      <w:r>
        <w:rPr>
          <w:rFonts w:ascii="Calibri" w:eastAsia="Calibri"/>
          <w:spacing w:val="2"/>
          <w:w w:val="99"/>
        </w:rPr>
        <w:t>2</w:t>
      </w:r>
      <w:r>
        <w:rPr>
          <w:rFonts w:ascii="Calibri" w:eastAsia="Calibri"/>
          <w:spacing w:val="1"/>
          <w:w w:val="99"/>
        </w:rPr>
        <w:t>)</w:t>
      </w:r>
      <w:r>
        <w:rPr>
          <w:spacing w:val="-1"/>
          <w:w w:val="99"/>
        </w:rPr>
        <w:t>程序化阶段</w:t>
      </w:r>
      <w:r>
        <w:rPr>
          <w:rFonts w:ascii="Calibri" w:eastAsia="Calibri"/>
          <w:spacing w:val="-1"/>
          <w:w w:val="99"/>
        </w:rPr>
        <w:t>;(</w:t>
      </w:r>
      <w:r>
        <w:rPr>
          <w:rFonts w:ascii="Calibri" w:eastAsia="Calibri"/>
          <w:spacing w:val="2"/>
          <w:w w:val="99"/>
        </w:rPr>
        <w:t>3</w:t>
      </w:r>
      <w:r>
        <w:rPr>
          <w:rFonts w:ascii="Calibri" w:eastAsia="Calibri"/>
          <w:spacing w:val="1"/>
          <w:w w:val="99"/>
        </w:rPr>
        <w:t>)</w:t>
      </w:r>
      <w:r>
        <w:rPr>
          <w:spacing w:val="-1"/>
          <w:w w:val="99"/>
        </w:rPr>
        <w:t>自动化阶段。</w:t>
      </w:r>
    </w:p>
    <w:p>
      <w:pPr>
        <w:spacing w:after="0" w:line="278" w:lineRule="auto"/>
        <w:sectPr>
          <w:type w:val="continuous"/>
          <w:pgSz w:w="11910" w:h="16840"/>
          <w:pgMar w:top="1520" w:right="1580" w:bottom="280" w:left="1680" w:header="871" w:footer="0" w:gutter="0"/>
          <w:cols w:space="720" w:num="1"/>
        </w:sectPr>
      </w:pPr>
    </w:p>
    <w:p>
      <w:pPr>
        <w:pStyle w:val="4"/>
        <w:spacing w:before="6"/>
        <w:ind w:left="0" w:firstLine="0"/>
        <w:rPr>
          <w:sz w:val="20"/>
        </w:rPr>
      </w:pPr>
    </w:p>
    <w:p>
      <w:pPr>
        <w:pStyle w:val="3"/>
        <w:spacing w:before="72"/>
        <w:rPr>
          <w:rFonts w:ascii="Calibri" w:eastAsia="Calibri"/>
        </w:rPr>
      </w:pPr>
      <w:r>
        <w:rPr>
          <w:rFonts w:ascii="Calibri" w:eastAsia="Calibri"/>
          <w:w w:val="95"/>
        </w:rPr>
        <w:t>4</w:t>
      </w:r>
      <w:r>
        <w:rPr>
          <w:w w:val="95"/>
        </w:rPr>
        <w:t>、教师可以通过哪些途径培养学生的创造性</w:t>
      </w:r>
      <w:r>
        <w:rPr>
          <w:rFonts w:ascii="Calibri" w:eastAsia="Calibri"/>
          <w:spacing w:val="-10"/>
          <w:w w:val="95"/>
        </w:rPr>
        <w:t>?</w:t>
      </w:r>
    </w:p>
    <w:p>
      <w:pPr>
        <w:pStyle w:val="4"/>
        <w:spacing w:line="278" w:lineRule="auto"/>
        <w:ind w:right="212"/>
      </w:pPr>
      <w:r>
        <w:rPr>
          <w:spacing w:val="4"/>
          <w:w w:val="99"/>
        </w:rPr>
        <w:t>【参考答案】</w:t>
      </w:r>
      <w:r>
        <w:rPr>
          <w:rFonts w:ascii="Calibri" w:eastAsia="Calibri"/>
          <w:spacing w:val="-1"/>
          <w:w w:val="99"/>
        </w:rPr>
        <w:t>(1</w:t>
      </w:r>
      <w:r>
        <w:rPr>
          <w:rFonts w:ascii="Calibri" w:eastAsia="Calibri"/>
          <w:spacing w:val="8"/>
          <w:w w:val="99"/>
        </w:rPr>
        <w:t>)</w:t>
      </w:r>
      <w:r>
        <w:rPr>
          <w:spacing w:val="4"/>
          <w:w w:val="99"/>
        </w:rPr>
        <w:t>培养创造性认知能力</w:t>
      </w:r>
      <w:r>
        <w:rPr>
          <w:rFonts w:ascii="Calibri" w:eastAsia="Calibri"/>
          <w:spacing w:val="-1"/>
          <w:w w:val="99"/>
        </w:rPr>
        <w:t>;(</w:t>
      </w:r>
      <w:r>
        <w:rPr>
          <w:rFonts w:ascii="Calibri" w:eastAsia="Calibri"/>
          <w:spacing w:val="2"/>
          <w:w w:val="99"/>
        </w:rPr>
        <w:t>2</w:t>
      </w:r>
      <w:r>
        <w:rPr>
          <w:rFonts w:ascii="Calibri" w:eastAsia="Calibri"/>
          <w:spacing w:val="3"/>
          <w:w w:val="99"/>
        </w:rPr>
        <w:t>)</w:t>
      </w:r>
      <w:r>
        <w:rPr>
          <w:spacing w:val="4"/>
          <w:w w:val="99"/>
        </w:rPr>
        <w:t>注重创造性个性的塑造</w:t>
      </w:r>
      <w:r>
        <w:rPr>
          <w:rFonts w:ascii="Calibri" w:eastAsia="Calibri"/>
          <w:spacing w:val="-1"/>
          <w:w w:val="99"/>
        </w:rPr>
        <w:t>;(</w:t>
      </w:r>
      <w:r>
        <w:rPr>
          <w:rFonts w:ascii="Calibri" w:eastAsia="Calibri"/>
          <w:spacing w:val="2"/>
          <w:w w:val="99"/>
        </w:rPr>
        <w:t>3</w:t>
      </w:r>
      <w:r>
        <w:rPr>
          <w:rFonts w:ascii="Calibri" w:eastAsia="Calibri"/>
          <w:spacing w:val="6"/>
          <w:w w:val="99"/>
        </w:rPr>
        <w:t>)</w:t>
      </w:r>
      <w:r>
        <w:rPr>
          <w:spacing w:val="3"/>
          <w:w w:val="99"/>
        </w:rPr>
        <w:t>创设有利的社会环</w:t>
      </w:r>
      <w:r>
        <w:rPr>
          <w:w w:val="99"/>
        </w:rPr>
        <w:t>境；</w:t>
      </w:r>
      <w:r>
        <w:rPr>
          <w:rFonts w:ascii="Calibri" w:eastAsia="Calibri"/>
          <w:spacing w:val="-1"/>
          <w:w w:val="99"/>
        </w:rPr>
        <w:t>(4</w:t>
      </w:r>
      <w:r>
        <w:rPr>
          <w:rFonts w:ascii="Calibri" w:eastAsia="Calibri"/>
          <w:spacing w:val="1"/>
          <w:w w:val="99"/>
        </w:rPr>
        <w:t>)</w:t>
      </w:r>
      <w:r>
        <w:rPr>
          <w:spacing w:val="-1"/>
          <w:w w:val="99"/>
        </w:rPr>
        <w:t>培养创造型的教师队伍。</w:t>
      </w:r>
    </w:p>
    <w:p>
      <w:pPr>
        <w:pStyle w:val="4"/>
        <w:spacing w:before="4"/>
        <w:ind w:left="0" w:firstLine="0"/>
        <w:rPr>
          <w:sz w:val="24"/>
        </w:rPr>
      </w:pPr>
    </w:p>
    <w:p>
      <w:pPr>
        <w:pStyle w:val="3"/>
        <w:rPr>
          <w:rFonts w:ascii="Calibri" w:eastAsia="Calibri"/>
        </w:rPr>
      </w:pPr>
      <w:r>
        <w:rPr>
          <w:rFonts w:ascii="Calibri" w:eastAsia="Calibri"/>
          <w:w w:val="95"/>
        </w:rPr>
        <w:t>5</w:t>
      </w:r>
      <w:r>
        <w:rPr>
          <w:w w:val="95"/>
        </w:rPr>
        <w:t>、影响学习迁移的因素有哪些</w:t>
      </w:r>
      <w:r>
        <w:rPr>
          <w:rFonts w:ascii="Calibri" w:eastAsia="Calibri"/>
          <w:spacing w:val="-10"/>
          <w:w w:val="95"/>
        </w:rPr>
        <w:t>?</w:t>
      </w:r>
    </w:p>
    <w:p>
      <w:pPr>
        <w:pStyle w:val="4"/>
        <w:spacing w:line="278" w:lineRule="auto"/>
        <w:ind w:right="212"/>
      </w:pPr>
      <w:r>
        <w:rPr>
          <w:spacing w:val="2"/>
          <w:w w:val="99"/>
        </w:rPr>
        <w:t>【参考答案】</w:t>
      </w:r>
      <w:r>
        <w:rPr>
          <w:rFonts w:ascii="Calibri" w:eastAsia="Calibri"/>
          <w:spacing w:val="-1"/>
          <w:w w:val="99"/>
        </w:rPr>
        <w:t>(1</w:t>
      </w:r>
      <w:r>
        <w:rPr>
          <w:rFonts w:ascii="Calibri" w:eastAsia="Calibri"/>
          <w:spacing w:val="3"/>
          <w:w w:val="99"/>
        </w:rPr>
        <w:t>)</w:t>
      </w:r>
      <w:r>
        <w:rPr>
          <w:spacing w:val="2"/>
          <w:w w:val="99"/>
        </w:rPr>
        <w:t>学习材料的特点</w:t>
      </w:r>
      <w:r>
        <w:rPr>
          <w:rFonts w:ascii="Calibri" w:eastAsia="Calibri"/>
          <w:spacing w:val="-1"/>
          <w:w w:val="99"/>
        </w:rPr>
        <w:t>;(</w:t>
      </w:r>
      <w:r>
        <w:rPr>
          <w:rFonts w:ascii="Calibri" w:eastAsia="Calibri"/>
          <w:spacing w:val="2"/>
          <w:w w:val="99"/>
        </w:rPr>
        <w:t>2</w:t>
      </w:r>
      <w:r>
        <w:rPr>
          <w:rFonts w:ascii="Calibri" w:eastAsia="Calibri"/>
          <w:spacing w:val="3"/>
          <w:w w:val="99"/>
        </w:rPr>
        <w:t>)</w:t>
      </w:r>
      <w:r>
        <w:rPr>
          <w:spacing w:val="2"/>
          <w:w w:val="99"/>
        </w:rPr>
        <w:t>原有的知识结构</w:t>
      </w:r>
      <w:r>
        <w:rPr>
          <w:rFonts w:ascii="Calibri" w:eastAsia="Calibri"/>
          <w:spacing w:val="-1"/>
          <w:w w:val="99"/>
        </w:rPr>
        <w:t>;(</w:t>
      </w:r>
      <w:r>
        <w:rPr>
          <w:rFonts w:ascii="Calibri" w:eastAsia="Calibri"/>
          <w:spacing w:val="2"/>
          <w:w w:val="99"/>
        </w:rPr>
        <w:t>3</w:t>
      </w:r>
      <w:r>
        <w:rPr>
          <w:rFonts w:ascii="Calibri" w:eastAsia="Calibri"/>
          <w:spacing w:val="3"/>
          <w:w w:val="99"/>
        </w:rPr>
        <w:t>)</w:t>
      </w:r>
      <w:r>
        <w:rPr>
          <w:spacing w:val="2"/>
          <w:w w:val="99"/>
        </w:rPr>
        <w:t>学习情境的理解</w:t>
      </w:r>
      <w:r>
        <w:rPr>
          <w:rFonts w:ascii="Calibri" w:eastAsia="Calibri"/>
          <w:spacing w:val="-1"/>
          <w:w w:val="99"/>
        </w:rPr>
        <w:t>;(</w:t>
      </w:r>
      <w:r>
        <w:rPr>
          <w:rFonts w:ascii="Calibri" w:eastAsia="Calibri"/>
          <w:spacing w:val="2"/>
          <w:w w:val="99"/>
        </w:rPr>
        <w:t>4</w:t>
      </w:r>
      <w:r>
        <w:rPr>
          <w:rFonts w:ascii="Calibri" w:eastAsia="Calibri"/>
          <w:spacing w:val="3"/>
          <w:w w:val="99"/>
        </w:rPr>
        <w:t>)</w:t>
      </w:r>
      <w:r>
        <w:rPr>
          <w:spacing w:val="1"/>
          <w:w w:val="99"/>
        </w:rPr>
        <w:t>学习的心理</w:t>
      </w:r>
      <w:r>
        <w:rPr>
          <w:spacing w:val="-1"/>
          <w:w w:val="99"/>
        </w:rPr>
        <w:t>准备状态</w:t>
      </w:r>
      <w:r>
        <w:rPr>
          <w:rFonts w:ascii="Calibri" w:eastAsia="Calibri"/>
          <w:spacing w:val="-1"/>
          <w:w w:val="99"/>
        </w:rPr>
        <w:t>(</w:t>
      </w:r>
      <w:r>
        <w:rPr>
          <w:w w:val="99"/>
        </w:rPr>
        <w:t>心向</w:t>
      </w:r>
      <w:r>
        <w:rPr>
          <w:rFonts w:ascii="Calibri" w:eastAsia="Calibri"/>
          <w:spacing w:val="-1"/>
          <w:w w:val="99"/>
        </w:rPr>
        <w:t>);(5</w:t>
      </w:r>
      <w:r>
        <w:rPr>
          <w:rFonts w:ascii="Calibri" w:eastAsia="Calibri"/>
          <w:spacing w:val="3"/>
          <w:w w:val="99"/>
        </w:rPr>
        <w:t>)</w:t>
      </w:r>
      <w:r>
        <w:rPr>
          <w:spacing w:val="-1"/>
          <w:w w:val="99"/>
        </w:rPr>
        <w:t>学习策略的水平</w:t>
      </w:r>
      <w:r>
        <w:rPr>
          <w:rFonts w:ascii="Calibri" w:eastAsia="Calibri"/>
          <w:spacing w:val="-1"/>
          <w:w w:val="99"/>
        </w:rPr>
        <w:t>;(</w:t>
      </w:r>
      <w:r>
        <w:rPr>
          <w:rFonts w:ascii="Calibri" w:eastAsia="Calibri"/>
          <w:spacing w:val="2"/>
          <w:w w:val="99"/>
        </w:rPr>
        <w:t>6</w:t>
      </w:r>
      <w:r>
        <w:rPr>
          <w:rFonts w:ascii="Calibri" w:eastAsia="Calibri"/>
          <w:spacing w:val="1"/>
          <w:w w:val="99"/>
        </w:rPr>
        <w:t>)</w:t>
      </w:r>
      <w:r>
        <w:rPr>
          <w:spacing w:val="-1"/>
          <w:w w:val="99"/>
        </w:rPr>
        <w:t>智力与能力</w:t>
      </w:r>
      <w:r>
        <w:rPr>
          <w:rFonts w:ascii="Calibri" w:eastAsia="Calibri"/>
          <w:spacing w:val="-1"/>
          <w:w w:val="99"/>
        </w:rPr>
        <w:t>;(7</w:t>
      </w:r>
      <w:r>
        <w:rPr>
          <w:rFonts w:ascii="Calibri" w:eastAsia="Calibri"/>
          <w:spacing w:val="1"/>
          <w:w w:val="99"/>
        </w:rPr>
        <w:t>)</w:t>
      </w:r>
      <w:r>
        <w:rPr>
          <w:spacing w:val="-1"/>
          <w:w w:val="99"/>
        </w:rPr>
        <w:t>教师的指导。</w:t>
      </w:r>
    </w:p>
    <w:p>
      <w:pPr>
        <w:pStyle w:val="4"/>
        <w:spacing w:before="4"/>
        <w:ind w:left="0" w:firstLine="0"/>
        <w:rPr>
          <w:sz w:val="24"/>
        </w:rPr>
      </w:pPr>
    </w:p>
    <w:p>
      <w:pPr>
        <w:pStyle w:val="3"/>
        <w:rPr>
          <w:rFonts w:ascii="Calibri" w:eastAsia="Calibri"/>
        </w:rPr>
      </w:pPr>
      <w:r>
        <w:rPr>
          <w:rFonts w:ascii="Calibri" w:eastAsia="Calibri"/>
          <w:w w:val="95"/>
        </w:rPr>
        <w:t>6</w:t>
      </w:r>
      <w:r>
        <w:rPr>
          <w:w w:val="95"/>
        </w:rPr>
        <w:t>、教师如何在教学中训练学生的学习策略</w:t>
      </w:r>
      <w:r>
        <w:rPr>
          <w:rFonts w:ascii="Calibri" w:eastAsia="Calibri"/>
          <w:spacing w:val="-10"/>
          <w:w w:val="95"/>
        </w:rPr>
        <w:t>?</w:t>
      </w:r>
    </w:p>
    <w:p>
      <w:pPr>
        <w:pStyle w:val="4"/>
        <w:spacing w:line="276" w:lineRule="auto"/>
        <w:ind w:right="209"/>
      </w:pPr>
      <w:r>
        <w:rPr>
          <w:spacing w:val="-4"/>
          <w:w w:val="99"/>
        </w:rPr>
        <w:t>【参考答案】</w:t>
      </w:r>
      <w:r>
        <w:rPr>
          <w:rFonts w:ascii="Calibri" w:eastAsia="Calibri"/>
          <w:spacing w:val="-1"/>
          <w:w w:val="99"/>
        </w:rPr>
        <w:t>(1</w:t>
      </w:r>
      <w:r>
        <w:rPr>
          <w:rFonts w:ascii="Calibri" w:eastAsia="Calibri"/>
          <w:spacing w:val="3"/>
          <w:w w:val="99"/>
        </w:rPr>
        <w:t>)</w:t>
      </w:r>
      <w:r>
        <w:rPr>
          <w:spacing w:val="-1"/>
          <w:w w:val="99"/>
        </w:rPr>
        <w:t>指导教学模式</w:t>
      </w:r>
      <w:r>
        <w:rPr>
          <w:rFonts w:ascii="Calibri" w:eastAsia="Calibri"/>
          <w:spacing w:val="-1"/>
          <w:w w:val="99"/>
        </w:rPr>
        <w:t>;(</w:t>
      </w:r>
      <w:r>
        <w:rPr>
          <w:rFonts w:ascii="Calibri" w:eastAsia="Calibri"/>
          <w:spacing w:val="2"/>
          <w:w w:val="99"/>
        </w:rPr>
        <w:t>2</w:t>
      </w:r>
      <w:r>
        <w:rPr>
          <w:rFonts w:ascii="Calibri" w:eastAsia="Calibri"/>
          <w:spacing w:val="1"/>
          <w:w w:val="99"/>
        </w:rPr>
        <w:t>)</w:t>
      </w:r>
      <w:r>
        <w:rPr>
          <w:spacing w:val="-1"/>
          <w:w w:val="99"/>
        </w:rPr>
        <w:t>程序化训练模式</w:t>
      </w:r>
      <w:r>
        <w:rPr>
          <w:rFonts w:ascii="Calibri" w:eastAsia="Calibri"/>
          <w:spacing w:val="-1"/>
          <w:w w:val="99"/>
        </w:rPr>
        <w:t>;(</w:t>
      </w:r>
      <w:r>
        <w:rPr>
          <w:rFonts w:ascii="Calibri" w:eastAsia="Calibri"/>
          <w:spacing w:val="2"/>
          <w:w w:val="99"/>
        </w:rPr>
        <w:t>3</w:t>
      </w:r>
      <w:r>
        <w:rPr>
          <w:rFonts w:ascii="Calibri" w:eastAsia="Calibri"/>
          <w:spacing w:val="1"/>
          <w:w w:val="99"/>
        </w:rPr>
        <w:t>)</w:t>
      </w:r>
      <w:r>
        <w:rPr>
          <w:spacing w:val="-1"/>
          <w:w w:val="99"/>
        </w:rPr>
        <w:t>完形训练模式</w:t>
      </w:r>
      <w:r>
        <w:rPr>
          <w:rFonts w:ascii="Calibri" w:eastAsia="Calibri"/>
          <w:spacing w:val="-1"/>
          <w:w w:val="99"/>
        </w:rPr>
        <w:t>;(</w:t>
      </w:r>
      <w:r>
        <w:rPr>
          <w:rFonts w:ascii="Calibri" w:eastAsia="Calibri"/>
          <w:spacing w:val="2"/>
          <w:w w:val="99"/>
        </w:rPr>
        <w:t>4</w:t>
      </w:r>
      <w:r>
        <w:rPr>
          <w:rFonts w:ascii="Calibri" w:eastAsia="Calibri"/>
          <w:spacing w:val="1"/>
          <w:w w:val="99"/>
        </w:rPr>
        <w:t>)</w:t>
      </w:r>
      <w:r>
        <w:rPr>
          <w:spacing w:val="-1"/>
          <w:w w:val="99"/>
        </w:rPr>
        <w:t>交互式教学式</w:t>
      </w:r>
      <w:r>
        <w:rPr>
          <w:rFonts w:ascii="Calibri" w:eastAsia="Calibri"/>
          <w:spacing w:val="-1"/>
          <w:w w:val="99"/>
        </w:rPr>
        <w:t>;(</w:t>
      </w:r>
      <w:r>
        <w:rPr>
          <w:rFonts w:ascii="Calibri" w:eastAsia="Calibri"/>
          <w:spacing w:val="2"/>
          <w:w w:val="99"/>
        </w:rPr>
        <w:t>5</w:t>
      </w:r>
      <w:r>
        <w:rPr>
          <w:rFonts w:ascii="Calibri" w:eastAsia="Calibri"/>
          <w:w w:val="99"/>
        </w:rPr>
        <w:t>)</w:t>
      </w:r>
      <w:r>
        <w:rPr>
          <w:spacing w:val="-1"/>
          <w:w w:val="99"/>
        </w:rPr>
        <w:t>合作学习模式。</w:t>
      </w:r>
    </w:p>
    <w:p>
      <w:pPr>
        <w:pStyle w:val="4"/>
        <w:spacing w:before="10"/>
        <w:ind w:left="0" w:firstLine="0"/>
        <w:rPr>
          <w:sz w:val="24"/>
        </w:rPr>
      </w:pPr>
    </w:p>
    <w:p>
      <w:pPr>
        <w:pStyle w:val="3"/>
        <w:rPr>
          <w:rFonts w:ascii="Calibri" w:eastAsia="Calibri"/>
        </w:rPr>
      </w:pPr>
      <w:r>
        <w:rPr>
          <w:rFonts w:ascii="Calibri" w:eastAsia="Calibri"/>
          <w:w w:val="95"/>
        </w:rPr>
        <w:t>7</w:t>
      </w:r>
      <w:r>
        <w:rPr>
          <w:w w:val="95"/>
        </w:rPr>
        <w:t>、怎样激发和培养内部学习动机</w:t>
      </w:r>
      <w:r>
        <w:rPr>
          <w:rFonts w:ascii="Calibri" w:eastAsia="Calibri"/>
          <w:spacing w:val="-10"/>
          <w:w w:val="95"/>
        </w:rPr>
        <w:t>?</w:t>
      </w:r>
    </w:p>
    <w:p>
      <w:pPr>
        <w:pStyle w:val="4"/>
        <w:spacing w:line="276" w:lineRule="auto"/>
        <w:ind w:right="211"/>
      </w:pPr>
      <w:r>
        <w:rPr>
          <w:spacing w:val="-1"/>
          <w:w w:val="99"/>
        </w:rPr>
        <w:t>【参考答案】</w:t>
      </w:r>
      <w:r>
        <w:rPr>
          <w:rFonts w:ascii="Calibri" w:eastAsia="Calibri"/>
          <w:spacing w:val="-1"/>
          <w:w w:val="99"/>
        </w:rPr>
        <w:t>(1</w:t>
      </w:r>
      <w:r>
        <w:rPr>
          <w:rFonts w:ascii="Calibri" w:eastAsia="Calibri"/>
          <w:spacing w:val="3"/>
          <w:w w:val="99"/>
        </w:rPr>
        <w:t>)</w:t>
      </w:r>
      <w:r>
        <w:rPr>
          <w:w w:val="99"/>
        </w:rPr>
        <w:t>激发兴趣</w:t>
      </w:r>
      <w:r>
        <w:rPr>
          <w:rFonts w:ascii="Calibri" w:eastAsia="Calibri"/>
          <w:w w:val="99"/>
        </w:rPr>
        <w:t>,</w:t>
      </w:r>
      <w:r>
        <w:rPr>
          <w:spacing w:val="-1"/>
          <w:w w:val="99"/>
        </w:rPr>
        <w:t>维持好奇心</w:t>
      </w:r>
      <w:r>
        <w:rPr>
          <w:rFonts w:ascii="Calibri" w:eastAsia="Calibri"/>
          <w:spacing w:val="-1"/>
          <w:w w:val="99"/>
        </w:rPr>
        <w:t>;(</w:t>
      </w:r>
      <w:r>
        <w:rPr>
          <w:rFonts w:ascii="Calibri" w:eastAsia="Calibri"/>
          <w:spacing w:val="2"/>
          <w:w w:val="99"/>
        </w:rPr>
        <w:t>2</w:t>
      </w:r>
      <w:r>
        <w:rPr>
          <w:rFonts w:ascii="Calibri" w:eastAsia="Calibri"/>
          <w:spacing w:val="1"/>
          <w:w w:val="99"/>
        </w:rPr>
        <w:t>)</w:t>
      </w:r>
      <w:r>
        <w:rPr>
          <w:spacing w:val="-1"/>
          <w:w w:val="99"/>
        </w:rPr>
        <w:t>设置合适的目标</w:t>
      </w:r>
      <w:r>
        <w:rPr>
          <w:rFonts w:ascii="Calibri" w:eastAsia="Calibri"/>
          <w:spacing w:val="-1"/>
          <w:w w:val="99"/>
        </w:rPr>
        <w:t>;(</w:t>
      </w:r>
      <w:r>
        <w:rPr>
          <w:rFonts w:ascii="Calibri" w:eastAsia="Calibri"/>
          <w:spacing w:val="2"/>
          <w:w w:val="99"/>
        </w:rPr>
        <w:t>3</w:t>
      </w:r>
      <w:r>
        <w:rPr>
          <w:rFonts w:ascii="Calibri" w:eastAsia="Calibri"/>
          <w:spacing w:val="1"/>
          <w:w w:val="99"/>
        </w:rPr>
        <w:t>)</w:t>
      </w:r>
      <w:r>
        <w:rPr>
          <w:spacing w:val="-1"/>
          <w:w w:val="99"/>
        </w:rPr>
        <w:t>培养恰当的自我效能感</w:t>
      </w:r>
      <w:r>
        <w:rPr>
          <w:rFonts w:ascii="Calibri" w:eastAsia="Calibri"/>
          <w:spacing w:val="-1"/>
          <w:w w:val="99"/>
        </w:rPr>
        <w:t>;(</w:t>
      </w:r>
      <w:r>
        <w:rPr>
          <w:rFonts w:ascii="Calibri" w:eastAsia="Calibri"/>
          <w:spacing w:val="2"/>
          <w:w w:val="99"/>
        </w:rPr>
        <w:t>4</w:t>
      </w:r>
      <w:r>
        <w:rPr>
          <w:rFonts w:ascii="Calibri" w:eastAsia="Calibri"/>
          <w:w w:val="99"/>
        </w:rPr>
        <w:t>)</w:t>
      </w:r>
      <w:r>
        <w:rPr>
          <w:spacing w:val="-1"/>
          <w:w w:val="99"/>
        </w:rPr>
        <w:t>训练归因。</w:t>
      </w:r>
    </w:p>
    <w:p>
      <w:pPr>
        <w:pStyle w:val="4"/>
        <w:spacing w:before="9"/>
        <w:ind w:left="0" w:firstLine="0"/>
        <w:rPr>
          <w:sz w:val="24"/>
        </w:rPr>
      </w:pPr>
    </w:p>
    <w:p>
      <w:pPr>
        <w:pStyle w:val="3"/>
        <w:spacing w:before="1"/>
        <w:rPr>
          <w:b w:val="0"/>
        </w:rPr>
      </w:pPr>
      <w:r>
        <w:rPr>
          <w:rFonts w:ascii="Calibri" w:eastAsia="Calibri"/>
          <w:b w:val="0"/>
          <w:w w:val="95"/>
        </w:rPr>
        <w:t>8</w:t>
      </w:r>
      <w:r>
        <w:rPr>
          <w:b w:val="0"/>
          <w:w w:val="95"/>
        </w:rPr>
        <w:t>、</w:t>
      </w:r>
      <w:r>
        <w:rPr>
          <w:w w:val="95"/>
        </w:rPr>
        <w:t>简述内部学习动机和外部学习动机的关系</w:t>
      </w:r>
      <w:r>
        <w:rPr>
          <w:b w:val="0"/>
          <w:spacing w:val="-10"/>
          <w:w w:val="95"/>
        </w:rPr>
        <w:t>。</w:t>
      </w:r>
    </w:p>
    <w:p>
      <w:pPr>
        <w:pStyle w:val="4"/>
        <w:spacing w:line="278" w:lineRule="auto"/>
        <w:ind w:right="217"/>
        <w:jc w:val="both"/>
      </w:pPr>
      <w:r>
        <w:rPr>
          <w:spacing w:val="1"/>
          <w:w w:val="99"/>
        </w:rPr>
        <w:t>【参考答案】</w:t>
      </w:r>
      <w:r>
        <w:rPr>
          <w:rFonts w:ascii="Calibri" w:eastAsia="Calibri"/>
          <w:spacing w:val="-1"/>
          <w:w w:val="99"/>
        </w:rPr>
        <w:t>(1</w:t>
      </w:r>
      <w:r>
        <w:rPr>
          <w:rFonts w:ascii="Calibri" w:eastAsia="Calibri"/>
          <w:spacing w:val="3"/>
          <w:w w:val="99"/>
        </w:rPr>
        <w:t>)</w:t>
      </w:r>
      <w:r>
        <w:rPr>
          <w:spacing w:val="2"/>
          <w:w w:val="99"/>
        </w:rPr>
        <w:t>按学习动机产生的诱因来源</w:t>
      </w:r>
      <w:r>
        <w:rPr>
          <w:rFonts w:ascii="Calibri" w:eastAsia="Calibri"/>
          <w:w w:val="99"/>
        </w:rPr>
        <w:t>,</w:t>
      </w:r>
      <w:r>
        <w:rPr>
          <w:spacing w:val="1"/>
          <w:w w:val="99"/>
        </w:rPr>
        <w:t>可将学习动机分为内部学习动机和外部学</w:t>
      </w:r>
      <w:r>
        <w:rPr>
          <w:spacing w:val="2"/>
          <w:w w:val="99"/>
        </w:rPr>
        <w:t>习动机。内部学习动机是指诱因来自于学习者本身的内在因素</w:t>
      </w:r>
      <w:r>
        <w:rPr>
          <w:rFonts w:ascii="Calibri" w:eastAsia="Calibri"/>
          <w:w w:val="99"/>
        </w:rPr>
        <w:t>,</w:t>
      </w:r>
      <w:r>
        <w:rPr>
          <w:spacing w:val="1"/>
          <w:w w:val="99"/>
        </w:rPr>
        <w:t>即学生因对活动本身发生兴趣而产生的动机。外部学习动机是指诱因来自于学习者外部的某种因素</w:t>
      </w:r>
      <w:r>
        <w:rPr>
          <w:rFonts w:ascii="Calibri" w:eastAsia="Calibri"/>
          <w:spacing w:val="3"/>
          <w:w w:val="99"/>
        </w:rPr>
        <w:t>,</w:t>
      </w:r>
      <w:r>
        <w:rPr>
          <w:spacing w:val="1"/>
          <w:w w:val="99"/>
        </w:rPr>
        <w:t>即在学习活动以外</w:t>
      </w:r>
      <w:r>
        <w:rPr>
          <w:spacing w:val="-1"/>
          <w:w w:val="99"/>
        </w:rPr>
        <w:t>由外部的诱因激发出来的学习动机。</w:t>
      </w:r>
    </w:p>
    <w:p>
      <w:pPr>
        <w:pStyle w:val="4"/>
        <w:spacing w:before="0" w:line="278" w:lineRule="auto"/>
        <w:ind w:right="217"/>
        <w:jc w:val="both"/>
      </w:pPr>
      <w:r>
        <w:rPr>
          <w:rFonts w:ascii="Calibri" w:eastAsia="Calibri"/>
          <w:spacing w:val="-1"/>
          <w:w w:val="99"/>
        </w:rPr>
        <w:t>(2</w:t>
      </w:r>
      <w:r>
        <w:rPr>
          <w:rFonts w:ascii="Calibri" w:eastAsia="Calibri"/>
          <w:spacing w:val="1"/>
          <w:w w:val="99"/>
        </w:rPr>
        <w:t>)</w:t>
      </w:r>
      <w:r>
        <w:rPr>
          <w:spacing w:val="1"/>
          <w:w w:val="99"/>
        </w:rPr>
        <w:t>外部学习动机的实质仍然是一种学习的内部动力</w:t>
      </w:r>
      <w:r>
        <w:rPr>
          <w:rFonts w:ascii="Calibri" w:eastAsia="Calibri"/>
          <w:w w:val="99"/>
        </w:rPr>
        <w:t>,</w:t>
      </w:r>
      <w:r>
        <w:rPr>
          <w:spacing w:val="1"/>
          <w:w w:val="99"/>
        </w:rPr>
        <w:t>我们在教育过程中强调内部学习动</w:t>
      </w:r>
      <w:r>
        <w:rPr>
          <w:spacing w:val="-1"/>
          <w:w w:val="99"/>
        </w:rPr>
        <w:t>机</w:t>
      </w:r>
      <w:r>
        <w:rPr>
          <w:rFonts w:ascii="Calibri" w:eastAsia="Calibri"/>
          <w:w w:val="99"/>
        </w:rPr>
        <w:t>,</w:t>
      </w:r>
      <w:r>
        <w:rPr>
          <w:spacing w:val="-1"/>
          <w:w w:val="99"/>
        </w:rPr>
        <w:t>也不忽视外部学习动机的作用。老师应一方面逐渐使外部动机转化为内部动机</w:t>
      </w:r>
      <w:r>
        <w:rPr>
          <w:rFonts w:ascii="Calibri" w:eastAsia="Calibri"/>
          <w:spacing w:val="-1"/>
          <w:w w:val="99"/>
        </w:rPr>
        <w:t>;</w:t>
      </w:r>
      <w:r>
        <w:rPr>
          <w:w w:val="99"/>
        </w:rPr>
        <w:t>另一方面</w:t>
      </w:r>
      <w:r>
        <w:rPr>
          <w:spacing w:val="-1"/>
          <w:w w:val="99"/>
        </w:rPr>
        <w:t>又应利用外部动机使学生已经形成的内部动机处于持续的激起状态。</w:t>
      </w:r>
    </w:p>
    <w:p>
      <w:pPr>
        <w:pStyle w:val="4"/>
        <w:spacing w:before="3"/>
        <w:ind w:left="0" w:firstLine="0"/>
        <w:rPr>
          <w:sz w:val="24"/>
        </w:rPr>
      </w:pPr>
    </w:p>
    <w:p>
      <w:pPr>
        <w:pStyle w:val="3"/>
        <w:rPr>
          <w:rFonts w:ascii="Calibri" w:eastAsia="Calibri"/>
        </w:rPr>
      </w:pPr>
      <w:r>
        <w:rPr>
          <w:rFonts w:ascii="Calibri" w:eastAsia="Calibri"/>
          <w:b w:val="0"/>
          <w:w w:val="95"/>
        </w:rPr>
        <w:t>9</w:t>
      </w:r>
      <w:r>
        <w:rPr>
          <w:b w:val="0"/>
          <w:w w:val="95"/>
        </w:rPr>
        <w:t>、</w:t>
      </w:r>
      <w:r>
        <w:rPr>
          <w:w w:val="95"/>
        </w:rPr>
        <w:t>影响创造性的因素有哪些</w:t>
      </w:r>
      <w:r>
        <w:rPr>
          <w:rFonts w:ascii="Calibri" w:eastAsia="Calibri"/>
          <w:spacing w:val="-10"/>
          <w:w w:val="95"/>
        </w:rPr>
        <w:t>?</w:t>
      </w:r>
    </w:p>
    <w:p>
      <w:pPr>
        <w:pStyle w:val="4"/>
        <w:spacing w:line="278" w:lineRule="auto"/>
        <w:ind w:right="215"/>
        <w:jc w:val="both"/>
      </w:pPr>
      <w:r>
        <w:rPr>
          <w:spacing w:val="2"/>
          <w:w w:val="99"/>
        </w:rPr>
        <w:t>【参考答案】</w:t>
      </w:r>
      <w:r>
        <w:rPr>
          <w:rFonts w:ascii="Calibri" w:eastAsia="Calibri"/>
          <w:spacing w:val="-1"/>
          <w:w w:val="99"/>
        </w:rPr>
        <w:t>(1</w:t>
      </w:r>
      <w:r>
        <w:rPr>
          <w:rFonts w:ascii="Calibri" w:eastAsia="Calibri"/>
          <w:spacing w:val="6"/>
          <w:w w:val="99"/>
        </w:rPr>
        <w:t>)</w:t>
      </w:r>
      <w:r>
        <w:rPr>
          <w:spacing w:val="1"/>
          <w:w w:val="99"/>
        </w:rPr>
        <w:t>环境。家庭与学校的教育环境以及社会化是影响个体创造性的重要因</w:t>
      </w:r>
      <w:r>
        <w:rPr>
          <w:spacing w:val="-17"/>
          <w:w w:val="99"/>
        </w:rPr>
        <w:t>素。</w:t>
      </w:r>
      <w:r>
        <w:rPr>
          <w:rFonts w:ascii="Calibri" w:eastAsia="Calibri"/>
          <w:spacing w:val="-1"/>
          <w:w w:val="99"/>
        </w:rPr>
        <w:t>(2</w:t>
      </w:r>
      <w:r>
        <w:rPr>
          <w:rFonts w:ascii="Calibri" w:eastAsia="Calibri"/>
          <w:spacing w:val="3"/>
          <w:w w:val="99"/>
        </w:rPr>
        <w:t>)</w:t>
      </w:r>
      <w:r>
        <w:rPr>
          <w:spacing w:val="-5"/>
          <w:w w:val="99"/>
        </w:rPr>
        <w:t>智力。创造性的研究表明</w:t>
      </w:r>
      <w:r>
        <w:rPr>
          <w:rFonts w:ascii="Calibri" w:eastAsia="Calibri"/>
          <w:w w:val="99"/>
        </w:rPr>
        <w:t>,</w:t>
      </w:r>
      <w:r>
        <w:rPr>
          <w:spacing w:val="-1"/>
          <w:w w:val="99"/>
        </w:rPr>
        <w:t>创造性与智力并非成简单的线性关系</w:t>
      </w:r>
      <w:r>
        <w:rPr>
          <w:rFonts w:ascii="Calibri" w:eastAsia="Calibri"/>
          <w:spacing w:val="-2"/>
          <w:w w:val="99"/>
        </w:rPr>
        <w:t>,</w:t>
      </w:r>
      <w:r>
        <w:rPr>
          <w:spacing w:val="-1"/>
          <w:w w:val="99"/>
        </w:rPr>
        <w:t>二者既有独立性</w:t>
      </w:r>
      <w:r>
        <w:rPr>
          <w:rFonts w:ascii="Calibri" w:eastAsia="Calibri"/>
          <w:w w:val="99"/>
        </w:rPr>
        <w:t>,</w:t>
      </w:r>
      <w:r>
        <w:rPr>
          <w:spacing w:val="1"/>
          <w:w w:val="99"/>
        </w:rPr>
        <w:t>又在</w:t>
      </w:r>
      <w:r>
        <w:rPr>
          <w:spacing w:val="-1"/>
          <w:w w:val="99"/>
        </w:rPr>
        <w:t>某种条件下具有相关性</w:t>
      </w:r>
      <w:r>
        <w:rPr>
          <w:rFonts w:ascii="Calibri" w:eastAsia="Calibri"/>
          <w:w w:val="99"/>
        </w:rPr>
        <w:t>,</w:t>
      </w:r>
      <w:r>
        <w:rPr>
          <w:spacing w:val="-1"/>
          <w:w w:val="99"/>
        </w:rPr>
        <w:t>在整体上呈正相关趋势。高智商是高创造性的必要条件</w:t>
      </w:r>
      <w:r>
        <w:rPr>
          <w:rFonts w:ascii="Calibri" w:eastAsia="Calibri"/>
          <w:w w:val="99"/>
        </w:rPr>
        <w:t>,</w:t>
      </w:r>
      <w:r>
        <w:rPr>
          <w:spacing w:val="-1"/>
          <w:w w:val="99"/>
        </w:rPr>
        <w:t>但不是充分条件。</w:t>
      </w:r>
      <w:r>
        <w:rPr>
          <w:rFonts w:ascii="Calibri" w:eastAsia="Calibri"/>
          <w:spacing w:val="-1"/>
          <w:w w:val="99"/>
        </w:rPr>
        <w:t>(3</w:t>
      </w:r>
      <w:r>
        <w:rPr>
          <w:rFonts w:ascii="Calibri" w:eastAsia="Calibri"/>
          <w:spacing w:val="3"/>
          <w:w w:val="99"/>
        </w:rPr>
        <w:t>)</w:t>
      </w:r>
      <w:r>
        <w:rPr>
          <w:spacing w:val="-1"/>
          <w:w w:val="99"/>
        </w:rPr>
        <w:t>个性。创造性与个性二者之间具有互为因果的关系。</w:t>
      </w:r>
    </w:p>
    <w:p>
      <w:pPr>
        <w:pStyle w:val="4"/>
        <w:spacing w:before="4"/>
        <w:ind w:left="0" w:firstLine="0"/>
        <w:rPr>
          <w:sz w:val="24"/>
        </w:rPr>
      </w:pPr>
    </w:p>
    <w:p>
      <w:pPr>
        <w:pStyle w:val="3"/>
        <w:rPr>
          <w:rFonts w:ascii="Calibri" w:eastAsia="Calibri"/>
        </w:rPr>
      </w:pPr>
      <w:r>
        <w:rPr>
          <w:rFonts w:ascii="Calibri" w:eastAsia="Calibri"/>
          <w:w w:val="95"/>
        </w:rPr>
        <w:t>10</w:t>
      </w:r>
      <w:r>
        <w:rPr>
          <w:w w:val="95"/>
        </w:rPr>
        <w:t>、培养学生的心智技能的要求有哪些</w:t>
      </w:r>
      <w:r>
        <w:rPr>
          <w:rFonts w:ascii="Calibri" w:eastAsia="Calibri"/>
          <w:spacing w:val="-10"/>
          <w:w w:val="95"/>
        </w:rPr>
        <w:t>?</w:t>
      </w:r>
    </w:p>
    <w:p>
      <w:pPr>
        <w:pStyle w:val="4"/>
        <w:spacing w:line="278" w:lineRule="auto"/>
        <w:ind w:right="215"/>
      </w:pPr>
      <w:r>
        <w:rPr>
          <w:spacing w:val="-8"/>
          <w:w w:val="99"/>
        </w:rPr>
        <w:t>【参考答案】</w:t>
      </w:r>
      <w:r>
        <w:rPr>
          <w:rFonts w:ascii="Calibri" w:eastAsia="Calibri"/>
          <w:spacing w:val="-1"/>
          <w:w w:val="99"/>
        </w:rPr>
        <w:t>(1</w:t>
      </w:r>
      <w:r>
        <w:rPr>
          <w:rFonts w:ascii="Calibri" w:eastAsia="Calibri"/>
          <w:spacing w:val="3"/>
          <w:w w:val="99"/>
        </w:rPr>
        <w:t>)</w:t>
      </w:r>
      <w:r>
        <w:rPr>
          <w:spacing w:val="-1"/>
          <w:w w:val="99"/>
        </w:rPr>
        <w:t>确立合理的智力活动原型</w:t>
      </w:r>
      <w:r>
        <w:rPr>
          <w:rFonts w:ascii="Calibri" w:eastAsia="Calibri"/>
          <w:spacing w:val="-1"/>
          <w:w w:val="99"/>
        </w:rPr>
        <w:t>;(</w:t>
      </w:r>
      <w:r>
        <w:rPr>
          <w:rFonts w:ascii="Calibri" w:eastAsia="Calibri"/>
          <w:spacing w:val="2"/>
          <w:w w:val="99"/>
        </w:rPr>
        <w:t>2</w:t>
      </w:r>
      <w:r>
        <w:rPr>
          <w:rFonts w:ascii="Calibri" w:eastAsia="Calibri"/>
          <w:spacing w:val="1"/>
          <w:w w:val="99"/>
        </w:rPr>
        <w:t>)</w:t>
      </w:r>
      <w:r>
        <w:rPr>
          <w:spacing w:val="-1"/>
          <w:w w:val="99"/>
        </w:rPr>
        <w:t>教师利用示范和讲解</w:t>
      </w:r>
      <w:r>
        <w:rPr>
          <w:rFonts w:ascii="Calibri" w:eastAsia="Calibri"/>
          <w:w w:val="99"/>
        </w:rPr>
        <w:t>,</w:t>
      </w:r>
      <w:r>
        <w:rPr>
          <w:spacing w:val="-1"/>
          <w:w w:val="99"/>
        </w:rPr>
        <w:t>并有效进行分阶段练习</w:t>
      </w:r>
      <w:r>
        <w:rPr>
          <w:rFonts w:ascii="Calibri" w:eastAsia="Calibri"/>
          <w:spacing w:val="-1"/>
          <w:w w:val="99"/>
        </w:rPr>
        <w:t>;(</w:t>
      </w:r>
      <w:r>
        <w:rPr>
          <w:rFonts w:ascii="Calibri" w:eastAsia="Calibri"/>
          <w:spacing w:val="2"/>
          <w:w w:val="99"/>
        </w:rPr>
        <w:t>3</w:t>
      </w:r>
      <w:r>
        <w:rPr>
          <w:rFonts w:ascii="Calibri" w:eastAsia="Calibri"/>
          <w:spacing w:val="1"/>
          <w:w w:val="99"/>
        </w:rPr>
        <w:t>)</w:t>
      </w:r>
      <w:r>
        <w:rPr>
          <w:spacing w:val="-1"/>
          <w:w w:val="99"/>
        </w:rPr>
        <w:t>知识影响技能的形成</w:t>
      </w:r>
      <w:r>
        <w:rPr>
          <w:rFonts w:ascii="Calibri" w:eastAsia="Calibri"/>
          <w:spacing w:val="-1"/>
          <w:w w:val="99"/>
        </w:rPr>
        <w:t>;(</w:t>
      </w:r>
      <w:r>
        <w:rPr>
          <w:rFonts w:ascii="Calibri" w:eastAsia="Calibri"/>
          <w:spacing w:val="2"/>
          <w:w w:val="99"/>
        </w:rPr>
        <w:t>4</w:t>
      </w:r>
      <w:r>
        <w:rPr>
          <w:rFonts w:ascii="Calibri" w:eastAsia="Calibri"/>
          <w:spacing w:val="1"/>
          <w:w w:val="99"/>
        </w:rPr>
        <w:t>)</w:t>
      </w:r>
      <w:r>
        <w:rPr>
          <w:spacing w:val="-1"/>
          <w:w w:val="99"/>
        </w:rPr>
        <w:t>注重培养学生认真思考的习惯和独立思考的能力。</w:t>
      </w:r>
    </w:p>
    <w:p>
      <w:pPr>
        <w:pStyle w:val="4"/>
        <w:spacing w:before="4"/>
        <w:ind w:left="0" w:firstLine="0"/>
        <w:rPr>
          <w:sz w:val="24"/>
        </w:rPr>
      </w:pPr>
    </w:p>
    <w:p>
      <w:pPr>
        <w:pStyle w:val="3"/>
      </w:pPr>
      <w:r>
        <w:rPr>
          <w:rFonts w:ascii="Calibri" w:eastAsia="Calibri"/>
          <w:b w:val="0"/>
          <w:w w:val="95"/>
        </w:rPr>
        <w:t>11</w:t>
      </w:r>
      <w:r>
        <w:rPr>
          <w:b w:val="0"/>
          <w:w w:val="95"/>
        </w:rPr>
        <w:t>、</w:t>
      </w:r>
      <w:r>
        <w:rPr>
          <w:w w:val="95"/>
        </w:rPr>
        <w:t>简述焦虑和学习活动之间的关系。（了解</w:t>
      </w:r>
      <w:r>
        <w:rPr>
          <w:spacing w:val="-10"/>
          <w:w w:val="95"/>
        </w:rPr>
        <w:t>）</w:t>
      </w:r>
    </w:p>
    <w:p>
      <w:pPr>
        <w:pStyle w:val="4"/>
        <w:spacing w:line="278" w:lineRule="auto"/>
        <w:ind w:right="217"/>
        <w:jc w:val="both"/>
      </w:pPr>
      <w:r>
        <w:rPr>
          <w:spacing w:val="2"/>
          <w:w w:val="99"/>
        </w:rPr>
        <w:t>【参考答案】高度的焦虑会干扰、阻碍学习活动</w:t>
      </w:r>
      <w:r>
        <w:rPr>
          <w:rFonts w:ascii="Calibri" w:eastAsia="Calibri"/>
          <w:spacing w:val="3"/>
          <w:w w:val="99"/>
        </w:rPr>
        <w:t>,</w:t>
      </w:r>
      <w:r>
        <w:rPr>
          <w:spacing w:val="1"/>
          <w:w w:val="99"/>
        </w:rPr>
        <w:t>但焦虑不足也会使人不够兴奋无法集</w:t>
      </w:r>
      <w:r>
        <w:rPr>
          <w:spacing w:val="-1"/>
          <w:w w:val="99"/>
        </w:rPr>
        <w:t>中注意力</w:t>
      </w:r>
      <w:r>
        <w:rPr>
          <w:rFonts w:ascii="Calibri" w:eastAsia="Calibri"/>
          <w:w w:val="99"/>
        </w:rPr>
        <w:t>,</w:t>
      </w:r>
      <w:r>
        <w:rPr>
          <w:spacing w:val="-6"/>
          <w:w w:val="99"/>
        </w:rPr>
        <w:t>从而影响学习。因此</w:t>
      </w:r>
      <w:r>
        <w:rPr>
          <w:rFonts w:ascii="Calibri" w:eastAsia="Calibri"/>
          <w:w w:val="99"/>
        </w:rPr>
        <w:t>,</w:t>
      </w:r>
      <w:r>
        <w:rPr>
          <w:spacing w:val="-1"/>
          <w:w w:val="99"/>
        </w:rPr>
        <w:t>焦虑对学习并不是只有干扰和阻碍作用</w:t>
      </w:r>
      <w:r>
        <w:rPr>
          <w:rFonts w:ascii="Calibri" w:eastAsia="Calibri"/>
          <w:w w:val="99"/>
        </w:rPr>
        <w:t>,</w:t>
      </w:r>
      <w:r>
        <w:rPr>
          <w:spacing w:val="-1"/>
          <w:w w:val="99"/>
        </w:rPr>
        <w:t>适度的焦虑对学习的</w:t>
      </w:r>
      <w:r>
        <w:rPr>
          <w:spacing w:val="2"/>
          <w:w w:val="99"/>
        </w:rPr>
        <w:t>正常进行是必要的。不同程度的焦虑对学生学业产生的影响不同</w:t>
      </w:r>
      <w:r>
        <w:rPr>
          <w:rFonts w:ascii="Calibri" w:eastAsia="Calibri"/>
          <w:w w:val="99"/>
        </w:rPr>
        <w:t>,</w:t>
      </w:r>
      <w:r>
        <w:rPr>
          <w:spacing w:val="1"/>
          <w:w w:val="99"/>
        </w:rPr>
        <w:t>教师可使学生处于一种适</w:t>
      </w:r>
      <w:r>
        <w:rPr>
          <w:spacing w:val="-1"/>
          <w:w w:val="99"/>
        </w:rPr>
        <w:t>当的焦虑水平从而达到有效学习的目的。</w:t>
      </w:r>
    </w:p>
    <w:p>
      <w:pPr>
        <w:pStyle w:val="4"/>
        <w:spacing w:before="4"/>
        <w:ind w:left="0" w:firstLine="0"/>
        <w:rPr>
          <w:sz w:val="24"/>
        </w:rPr>
      </w:pPr>
    </w:p>
    <w:p>
      <w:pPr>
        <w:pStyle w:val="3"/>
      </w:pPr>
      <w:r>
        <w:rPr>
          <w:rFonts w:ascii="Calibri" w:eastAsia="Calibri"/>
          <w:b w:val="0"/>
          <w:w w:val="95"/>
        </w:rPr>
        <w:t>12</w:t>
      </w:r>
      <w:r>
        <w:rPr>
          <w:b w:val="0"/>
          <w:w w:val="95"/>
        </w:rPr>
        <w:t>、</w:t>
      </w:r>
      <w:r>
        <w:rPr>
          <w:w w:val="95"/>
        </w:rPr>
        <w:t>简述影响态度与品德的一般条件</w:t>
      </w:r>
      <w:r>
        <w:rPr>
          <w:spacing w:val="-10"/>
          <w:w w:val="95"/>
        </w:rPr>
        <w:t>。</w:t>
      </w:r>
    </w:p>
    <w:p>
      <w:pPr>
        <w:pStyle w:val="4"/>
        <w:ind w:left="540" w:firstLine="0"/>
      </w:pPr>
      <w:r>
        <w:rPr>
          <w:w w:val="95"/>
        </w:rPr>
        <w:t>【参考答案】影响态度和品德学习的一般条件包括内部条件和外部条件。</w:t>
      </w:r>
      <w:r>
        <w:rPr>
          <w:rFonts w:ascii="Calibri" w:eastAsia="Calibri"/>
          <w:w w:val="95"/>
        </w:rPr>
        <w:t>(1)</w:t>
      </w:r>
      <w:r>
        <w:rPr>
          <w:spacing w:val="-3"/>
          <w:w w:val="95"/>
        </w:rPr>
        <w:t>外部条件</w:t>
      </w:r>
    </w:p>
    <w:p>
      <w:pPr>
        <w:spacing w:after="0"/>
        <w:sectPr>
          <w:pgSz w:w="11910" w:h="16840"/>
          <w:pgMar w:top="1520" w:right="1580" w:bottom="280" w:left="1680" w:header="871" w:footer="0" w:gutter="0"/>
          <w:cols w:space="720" w:num="1"/>
        </w:sectPr>
      </w:pPr>
    </w:p>
    <w:p>
      <w:pPr>
        <w:pStyle w:val="4"/>
        <w:spacing w:before="22"/>
        <w:ind w:firstLine="0"/>
        <w:rPr>
          <w:rFonts w:ascii="Calibri" w:hAnsi="Calibri" w:eastAsia="Calibri"/>
        </w:rPr>
      </w:pPr>
      <w:r>
        <w:rPr>
          <w:w w:val="95"/>
        </w:rPr>
        <w:t>包括</w:t>
      </w:r>
      <w:r>
        <w:rPr>
          <w:rFonts w:ascii="Calibri" w:hAnsi="Calibri" w:eastAsia="Calibri"/>
          <w:w w:val="95"/>
        </w:rPr>
        <w:t>:</w:t>
      </w:r>
      <w:r>
        <w:rPr>
          <w:w w:val="95"/>
        </w:rPr>
        <w:t>①家庭教养方式</w:t>
      </w:r>
      <w:r>
        <w:rPr>
          <w:rFonts w:ascii="Calibri" w:hAnsi="Calibri" w:eastAsia="Calibri"/>
          <w:w w:val="95"/>
        </w:rPr>
        <w:t>;</w:t>
      </w:r>
      <w:r>
        <w:rPr>
          <w:w w:val="95"/>
        </w:rPr>
        <w:t>②社会风气</w:t>
      </w:r>
      <w:r>
        <w:rPr>
          <w:rFonts w:ascii="Calibri" w:hAnsi="Calibri" w:eastAsia="Calibri"/>
          <w:w w:val="95"/>
        </w:rPr>
        <w:t>;</w:t>
      </w:r>
      <w:r>
        <w:rPr>
          <w:w w:val="95"/>
        </w:rPr>
        <w:t>③同伴群体。</w:t>
      </w:r>
      <w:r>
        <w:rPr>
          <w:rFonts w:ascii="Calibri" w:hAnsi="Calibri" w:eastAsia="Calibri"/>
          <w:w w:val="95"/>
        </w:rPr>
        <w:t>(2)</w:t>
      </w:r>
      <w:r>
        <w:rPr>
          <w:w w:val="95"/>
        </w:rPr>
        <w:t>内部条件包括</w:t>
      </w:r>
      <w:r>
        <w:rPr>
          <w:rFonts w:ascii="Calibri" w:hAnsi="Calibri" w:eastAsia="Calibri"/>
          <w:w w:val="95"/>
        </w:rPr>
        <w:t>:</w:t>
      </w:r>
      <w:r>
        <w:rPr>
          <w:w w:val="95"/>
        </w:rPr>
        <w:t>①认知失调</w:t>
      </w:r>
      <w:r>
        <w:rPr>
          <w:rFonts w:ascii="Calibri" w:hAnsi="Calibri" w:eastAsia="Calibri"/>
          <w:w w:val="95"/>
        </w:rPr>
        <w:t>;</w:t>
      </w:r>
      <w:r>
        <w:rPr>
          <w:w w:val="95"/>
        </w:rPr>
        <w:t>②态度定势</w:t>
      </w:r>
      <w:r>
        <w:rPr>
          <w:rFonts w:ascii="Calibri" w:hAnsi="Calibri" w:eastAsia="Calibri"/>
          <w:spacing w:val="-10"/>
          <w:w w:val="95"/>
        </w:rPr>
        <w:t>;</w:t>
      </w:r>
    </w:p>
    <w:p>
      <w:pPr>
        <w:pStyle w:val="4"/>
        <w:spacing w:before="41"/>
        <w:ind w:firstLine="0"/>
      </w:pPr>
      <w:r>
        <w:rPr>
          <w:w w:val="95"/>
        </w:rPr>
        <w:t>③道</w:t>
      </w:r>
      <w:r>
        <w:rPr>
          <w:spacing w:val="-3"/>
          <w:w w:val="95"/>
        </w:rPr>
        <w:t>德认知。</w:t>
      </w:r>
    </w:p>
    <w:p>
      <w:pPr>
        <w:pStyle w:val="4"/>
        <w:spacing w:before="11"/>
        <w:ind w:left="0" w:firstLine="0"/>
        <w:rPr>
          <w:sz w:val="27"/>
        </w:rPr>
      </w:pPr>
    </w:p>
    <w:p>
      <w:pPr>
        <w:pStyle w:val="3"/>
      </w:pPr>
      <w:r>
        <w:rPr>
          <w:rFonts w:ascii="Calibri" w:eastAsia="Calibri"/>
          <w:b w:val="0"/>
          <w:w w:val="95"/>
        </w:rPr>
        <w:t>13</w:t>
      </w:r>
      <w:r>
        <w:rPr>
          <w:b w:val="0"/>
          <w:w w:val="95"/>
        </w:rPr>
        <w:t>、</w:t>
      </w:r>
      <w:r>
        <w:rPr>
          <w:w w:val="95"/>
        </w:rPr>
        <w:t>简述学生产生不良行为的原因。（了解</w:t>
      </w:r>
      <w:r>
        <w:rPr>
          <w:spacing w:val="-10"/>
          <w:w w:val="95"/>
        </w:rPr>
        <w:t>）</w:t>
      </w:r>
    </w:p>
    <w:p>
      <w:pPr>
        <w:pStyle w:val="4"/>
        <w:spacing w:line="278" w:lineRule="auto"/>
        <w:ind w:right="217"/>
        <w:jc w:val="both"/>
      </w:pPr>
      <w:r>
        <w:rPr>
          <w:spacing w:val="1"/>
          <w:w w:val="99"/>
        </w:rPr>
        <w:t>【参考答案】</w:t>
      </w:r>
      <w:r>
        <w:rPr>
          <w:rFonts w:ascii="Calibri" w:hAnsi="Calibri" w:eastAsia="Calibri"/>
          <w:spacing w:val="-1"/>
          <w:w w:val="99"/>
        </w:rPr>
        <w:t>(1</w:t>
      </w:r>
      <w:r>
        <w:rPr>
          <w:rFonts w:ascii="Calibri" w:hAnsi="Calibri" w:eastAsia="Calibri"/>
          <w:spacing w:val="3"/>
          <w:w w:val="99"/>
        </w:rPr>
        <w:t>)</w:t>
      </w:r>
      <w:r>
        <w:rPr>
          <w:spacing w:val="2"/>
          <w:w w:val="99"/>
        </w:rPr>
        <w:t>客观方面</w:t>
      </w:r>
      <w:r>
        <w:rPr>
          <w:rFonts w:ascii="Calibri" w:hAnsi="Calibri" w:eastAsia="Calibri"/>
          <w:spacing w:val="3"/>
          <w:w w:val="99"/>
        </w:rPr>
        <w:t>,</w:t>
      </w:r>
      <w:r>
        <w:rPr>
          <w:w w:val="99"/>
        </w:rPr>
        <w:t>学生不良行为产生的原因来自于家庭、学校和社会环境三个</w:t>
      </w:r>
      <w:r>
        <w:rPr>
          <w:spacing w:val="2"/>
          <w:w w:val="99"/>
        </w:rPr>
        <w:t>方面</w:t>
      </w:r>
      <w:r>
        <w:rPr>
          <w:rFonts w:ascii="Calibri" w:hAnsi="Calibri" w:eastAsia="Calibri"/>
          <w:spacing w:val="4"/>
          <w:w w:val="99"/>
        </w:rPr>
        <w:t>:</w:t>
      </w:r>
      <w:r>
        <w:rPr>
          <w:spacing w:val="2"/>
          <w:w w:val="99"/>
        </w:rPr>
        <w:t>①家庭教育失误</w:t>
      </w:r>
      <w:r>
        <w:rPr>
          <w:rFonts w:ascii="Calibri" w:hAnsi="Calibri" w:eastAsia="Calibri"/>
          <w:spacing w:val="1"/>
          <w:w w:val="99"/>
        </w:rPr>
        <w:t>;</w:t>
      </w:r>
      <w:r>
        <w:rPr>
          <w:spacing w:val="2"/>
          <w:w w:val="99"/>
        </w:rPr>
        <w:t>②学校教育不当</w:t>
      </w:r>
      <w:r>
        <w:rPr>
          <w:rFonts w:ascii="Calibri" w:hAnsi="Calibri" w:eastAsia="Calibri"/>
          <w:spacing w:val="1"/>
          <w:w w:val="99"/>
        </w:rPr>
        <w:t>;</w:t>
      </w:r>
      <w:r>
        <w:rPr>
          <w:spacing w:val="2"/>
          <w:w w:val="99"/>
        </w:rPr>
        <w:t>③社会文化的不良影响。</w:t>
      </w:r>
      <w:r>
        <w:rPr>
          <w:rFonts w:ascii="Calibri" w:hAnsi="Calibri" w:eastAsia="Calibri"/>
          <w:spacing w:val="-1"/>
          <w:w w:val="99"/>
        </w:rPr>
        <w:t>(2</w:t>
      </w:r>
      <w:r>
        <w:rPr>
          <w:rFonts w:ascii="Calibri" w:hAnsi="Calibri" w:eastAsia="Calibri"/>
          <w:spacing w:val="3"/>
          <w:w w:val="99"/>
        </w:rPr>
        <w:t>)</w:t>
      </w:r>
      <w:r>
        <w:rPr>
          <w:spacing w:val="2"/>
          <w:w w:val="99"/>
        </w:rPr>
        <w:t>主观方面</w:t>
      </w:r>
      <w:r>
        <w:rPr>
          <w:rFonts w:ascii="Calibri" w:hAnsi="Calibri" w:eastAsia="Calibri"/>
          <w:spacing w:val="1"/>
          <w:w w:val="99"/>
        </w:rPr>
        <w:t>:</w:t>
      </w:r>
      <w:r>
        <w:rPr>
          <w:spacing w:val="1"/>
          <w:w w:val="99"/>
        </w:rPr>
        <w:t>①缺乏正确的</w:t>
      </w:r>
      <w:r>
        <w:rPr>
          <w:spacing w:val="2"/>
          <w:w w:val="99"/>
        </w:rPr>
        <w:t>道德观念和道德信念</w:t>
      </w:r>
      <w:r>
        <w:rPr>
          <w:rFonts w:ascii="Calibri" w:hAnsi="Calibri" w:eastAsia="Calibri"/>
          <w:spacing w:val="1"/>
          <w:w w:val="99"/>
        </w:rPr>
        <w:t>;</w:t>
      </w:r>
      <w:r>
        <w:rPr>
          <w:spacing w:val="2"/>
          <w:w w:val="99"/>
        </w:rPr>
        <w:t>②消极的情绪体验</w:t>
      </w:r>
      <w:r>
        <w:rPr>
          <w:rFonts w:ascii="Calibri" w:hAnsi="Calibri" w:eastAsia="Calibri"/>
          <w:spacing w:val="4"/>
          <w:w w:val="99"/>
        </w:rPr>
        <w:t>;</w:t>
      </w:r>
      <w:r>
        <w:rPr>
          <w:spacing w:val="2"/>
          <w:w w:val="99"/>
        </w:rPr>
        <w:t>③道德意志薄弱</w:t>
      </w:r>
      <w:r>
        <w:rPr>
          <w:rFonts w:ascii="Calibri" w:hAnsi="Calibri" w:eastAsia="Calibri"/>
          <w:spacing w:val="1"/>
          <w:w w:val="99"/>
        </w:rPr>
        <w:t>;</w:t>
      </w:r>
      <w:r>
        <w:rPr>
          <w:spacing w:val="2"/>
          <w:w w:val="99"/>
        </w:rPr>
        <w:t>④不良行为习惯的支配</w:t>
      </w:r>
      <w:r>
        <w:rPr>
          <w:rFonts w:ascii="Calibri" w:hAnsi="Calibri" w:eastAsia="Calibri"/>
          <w:spacing w:val="4"/>
          <w:w w:val="99"/>
        </w:rPr>
        <w:t>;</w:t>
      </w:r>
      <w:r>
        <w:rPr>
          <w:spacing w:val="1"/>
          <w:w w:val="99"/>
        </w:rPr>
        <w:t>⑤性格上</w:t>
      </w:r>
      <w:r>
        <w:rPr>
          <w:spacing w:val="-1"/>
          <w:w w:val="99"/>
        </w:rPr>
        <w:t>的缺陷等。</w:t>
      </w:r>
    </w:p>
    <w:p>
      <w:pPr>
        <w:pStyle w:val="4"/>
        <w:spacing w:before="4"/>
        <w:ind w:left="0" w:firstLine="0"/>
        <w:rPr>
          <w:sz w:val="24"/>
        </w:rPr>
      </w:pPr>
    </w:p>
    <w:p>
      <w:pPr>
        <w:spacing w:before="0"/>
        <w:ind w:left="120" w:right="0" w:firstLine="0"/>
        <w:jc w:val="left"/>
        <w:rPr>
          <w:sz w:val="21"/>
        </w:rPr>
      </w:pPr>
      <w:r>
        <w:rPr>
          <w:rFonts w:ascii="Calibri" w:eastAsia="Calibri"/>
          <w:w w:val="95"/>
          <w:sz w:val="21"/>
        </w:rPr>
        <w:t>14</w:t>
      </w:r>
      <w:r>
        <w:rPr>
          <w:w w:val="95"/>
          <w:sz w:val="21"/>
        </w:rPr>
        <w:t>、</w:t>
      </w:r>
      <w:r>
        <w:rPr>
          <w:b/>
          <w:w w:val="95"/>
          <w:sz w:val="21"/>
        </w:rPr>
        <w:t>简述中学生品德发展的基本特征</w:t>
      </w:r>
      <w:r>
        <w:rPr>
          <w:spacing w:val="-10"/>
          <w:w w:val="95"/>
          <w:sz w:val="21"/>
        </w:rPr>
        <w:t>。</w:t>
      </w:r>
    </w:p>
    <w:p>
      <w:pPr>
        <w:pStyle w:val="4"/>
        <w:ind w:left="540" w:firstLine="0"/>
        <w:rPr>
          <w:rFonts w:ascii="Calibri" w:hAnsi="Calibri" w:eastAsia="Calibri"/>
        </w:rPr>
      </w:pPr>
      <w:r>
        <w:rPr>
          <w:w w:val="95"/>
        </w:rPr>
        <w:t>【参考答案】</w:t>
      </w:r>
      <w:r>
        <w:rPr>
          <w:rFonts w:ascii="Calibri" w:hAnsi="Calibri" w:eastAsia="Calibri"/>
          <w:w w:val="95"/>
        </w:rPr>
        <w:t>(1)</w:t>
      </w:r>
      <w:r>
        <w:rPr>
          <w:w w:val="95"/>
        </w:rPr>
        <w:t>逐渐从他律变成自律。①能独立、自觉地按道德准则来调节自身行为</w:t>
      </w:r>
      <w:r>
        <w:rPr>
          <w:rFonts w:ascii="Calibri" w:hAnsi="Calibri" w:eastAsia="Calibri"/>
          <w:spacing w:val="-10"/>
          <w:w w:val="95"/>
        </w:rPr>
        <w:t>:</w:t>
      </w:r>
    </w:p>
    <w:p>
      <w:pPr>
        <w:pStyle w:val="4"/>
        <w:spacing w:line="278" w:lineRule="auto"/>
        <w:ind w:right="217" w:firstLine="0"/>
        <w:jc w:val="both"/>
      </w:pPr>
      <w:r>
        <w:rPr>
          <w:spacing w:val="4"/>
          <w:w w:val="99"/>
        </w:rPr>
        <w:t>②道德信念</w:t>
      </w:r>
      <w:r>
        <w:rPr>
          <w:rFonts w:ascii="Calibri" w:hAnsi="Calibri" w:eastAsia="Calibri"/>
          <w:spacing w:val="5"/>
          <w:w w:val="99"/>
        </w:rPr>
        <w:t>,</w:t>
      </w:r>
      <w:r>
        <w:rPr>
          <w:spacing w:val="4"/>
          <w:w w:val="99"/>
        </w:rPr>
        <w:t>理想在道德动机中占据相当地位</w:t>
      </w:r>
      <w:r>
        <w:rPr>
          <w:rFonts w:ascii="Calibri" w:hAnsi="Calibri" w:eastAsia="Calibri"/>
          <w:spacing w:val="4"/>
          <w:w w:val="99"/>
        </w:rPr>
        <w:t>;</w:t>
      </w:r>
      <w:r>
        <w:rPr>
          <w:spacing w:val="4"/>
          <w:w w:val="99"/>
        </w:rPr>
        <w:t>③道德情感发展</w:t>
      </w:r>
      <w:r>
        <w:rPr>
          <w:rFonts w:ascii="Calibri" w:hAnsi="Calibri" w:eastAsia="Calibri"/>
          <w:spacing w:val="5"/>
          <w:w w:val="99"/>
        </w:rPr>
        <w:t>,</w:t>
      </w:r>
      <w:r>
        <w:rPr>
          <w:spacing w:val="3"/>
          <w:w w:val="99"/>
        </w:rPr>
        <w:t>理性的道德情感占据主导地</w:t>
      </w:r>
      <w:r>
        <w:rPr>
          <w:spacing w:val="4"/>
          <w:w w:val="99"/>
        </w:rPr>
        <w:t>位</w:t>
      </w:r>
      <w:r>
        <w:rPr>
          <w:rFonts w:ascii="Calibri" w:hAnsi="Calibri" w:eastAsia="Calibri"/>
          <w:spacing w:val="3"/>
          <w:w w:val="99"/>
        </w:rPr>
        <w:t>,</w:t>
      </w:r>
      <w:r>
        <w:rPr>
          <w:spacing w:val="4"/>
          <w:w w:val="99"/>
        </w:rPr>
        <w:t>道德情感的社会性水平随着年龄的增长面日益提高</w:t>
      </w:r>
      <w:r>
        <w:rPr>
          <w:rFonts w:ascii="Calibri" w:hAnsi="Calibri" w:eastAsia="Calibri"/>
          <w:spacing w:val="4"/>
          <w:w w:val="99"/>
        </w:rPr>
        <w:t>;</w:t>
      </w:r>
      <w:r>
        <w:rPr>
          <w:spacing w:val="4"/>
          <w:w w:val="99"/>
        </w:rPr>
        <w:t>④品德心理中自我意识明显化</w:t>
      </w:r>
      <w:r>
        <w:rPr>
          <w:rFonts w:ascii="Calibri" w:hAnsi="Calibri" w:eastAsia="Calibri"/>
          <w:spacing w:val="4"/>
          <w:w w:val="99"/>
        </w:rPr>
        <w:t>;</w:t>
      </w:r>
      <w:r>
        <w:rPr>
          <w:spacing w:val="2"/>
          <w:w w:val="99"/>
        </w:rPr>
        <w:t>⑤中</w:t>
      </w:r>
      <w:r>
        <w:rPr>
          <w:spacing w:val="4"/>
          <w:w w:val="99"/>
        </w:rPr>
        <w:t>学生主导性道德动机明确</w:t>
      </w:r>
      <w:r>
        <w:rPr>
          <w:rFonts w:ascii="Calibri" w:hAnsi="Calibri" w:eastAsia="Calibri"/>
          <w:spacing w:val="3"/>
          <w:w w:val="99"/>
        </w:rPr>
        <w:t>,</w:t>
      </w:r>
      <w:r>
        <w:rPr>
          <w:spacing w:val="4"/>
          <w:w w:val="99"/>
        </w:rPr>
        <w:t>道德意志力有显著增长</w:t>
      </w:r>
      <w:r>
        <w:rPr>
          <w:rFonts w:ascii="Calibri" w:hAnsi="Calibri" w:eastAsia="Calibri"/>
          <w:spacing w:val="4"/>
          <w:w w:val="99"/>
        </w:rPr>
        <w:t>;</w:t>
      </w:r>
      <w:r>
        <w:rPr>
          <w:spacing w:val="4"/>
          <w:w w:val="99"/>
        </w:rPr>
        <w:t>⑥道德行为习惯逐步巩固</w:t>
      </w:r>
      <w:r>
        <w:rPr>
          <w:rFonts w:ascii="Calibri" w:hAnsi="Calibri" w:eastAsia="Calibri"/>
          <w:spacing w:val="4"/>
          <w:w w:val="99"/>
        </w:rPr>
        <w:t>;</w:t>
      </w:r>
      <w:r>
        <w:rPr>
          <w:spacing w:val="3"/>
          <w:w w:val="99"/>
        </w:rPr>
        <w:t>⑦品德发展与</w:t>
      </w:r>
      <w:r>
        <w:rPr>
          <w:spacing w:val="-1"/>
          <w:w w:val="99"/>
        </w:rPr>
        <w:t>世界观形成的一致性</w:t>
      </w:r>
      <w:r>
        <w:rPr>
          <w:rFonts w:ascii="Calibri" w:hAnsi="Calibri" w:eastAsia="Calibri"/>
          <w:spacing w:val="1"/>
          <w:w w:val="99"/>
        </w:rPr>
        <w:t>;</w:t>
      </w:r>
      <w:r>
        <w:rPr>
          <w:spacing w:val="-1"/>
          <w:w w:val="99"/>
        </w:rPr>
        <w:t>⑧品德结构的组织形式完善化。</w:t>
      </w:r>
    </w:p>
    <w:p>
      <w:pPr>
        <w:pStyle w:val="4"/>
        <w:spacing w:before="0" w:line="276" w:lineRule="auto"/>
        <w:ind w:right="219"/>
      </w:pPr>
      <w:r>
        <w:rPr>
          <w:rFonts w:ascii="Calibri" w:hAnsi="Calibri" w:eastAsia="Calibri"/>
          <w:spacing w:val="-1"/>
          <w:w w:val="99"/>
        </w:rPr>
        <w:t>(2</w:t>
      </w:r>
      <w:r>
        <w:rPr>
          <w:rFonts w:ascii="Calibri" w:hAnsi="Calibri" w:eastAsia="Calibri"/>
          <w:spacing w:val="1"/>
          <w:w w:val="99"/>
        </w:rPr>
        <w:t>)</w:t>
      </w:r>
      <w:r>
        <w:rPr>
          <w:w w:val="99"/>
        </w:rPr>
        <w:t>品德发展由起伏向成熟过渡。①初中阶段品德发展具有波动性</w:t>
      </w:r>
      <w:r>
        <w:rPr>
          <w:rFonts w:ascii="Calibri" w:hAnsi="Calibri" w:eastAsia="Calibri"/>
          <w:spacing w:val="-1"/>
          <w:w w:val="99"/>
        </w:rPr>
        <w:t>;</w:t>
      </w:r>
      <w:r>
        <w:rPr>
          <w:w w:val="99"/>
        </w:rPr>
        <w:t>②高中阶段品德发展</w:t>
      </w:r>
      <w:r>
        <w:rPr>
          <w:spacing w:val="-1"/>
          <w:w w:val="99"/>
        </w:rPr>
        <w:t>趋向成熟。</w:t>
      </w:r>
    </w:p>
    <w:p>
      <w:pPr>
        <w:pStyle w:val="4"/>
        <w:spacing w:before="9"/>
        <w:ind w:left="0" w:firstLine="0"/>
        <w:rPr>
          <w:sz w:val="24"/>
        </w:rPr>
      </w:pPr>
    </w:p>
    <w:p>
      <w:pPr>
        <w:pStyle w:val="3"/>
      </w:pPr>
      <w:r>
        <w:rPr>
          <w:rFonts w:ascii="Calibri" w:eastAsia="Calibri"/>
          <w:w w:val="95"/>
        </w:rPr>
        <w:t>15</w:t>
      </w:r>
      <w:r>
        <w:rPr>
          <w:w w:val="95"/>
        </w:rPr>
        <w:t>、简述皮亚杰的儿童品德发展的四个</w:t>
      </w:r>
      <w:r>
        <w:rPr>
          <w:spacing w:val="-4"/>
          <w:w w:val="95"/>
        </w:rPr>
        <w:t>阶段。</w:t>
      </w:r>
    </w:p>
    <w:p>
      <w:pPr>
        <w:pStyle w:val="4"/>
        <w:spacing w:line="278" w:lineRule="auto"/>
        <w:ind w:right="211"/>
        <w:jc w:val="both"/>
      </w:pPr>
      <w:r>
        <w:rPr>
          <w:spacing w:val="2"/>
          <w:w w:val="99"/>
        </w:rPr>
        <w:t>【参考答案】</w:t>
      </w:r>
      <w:r>
        <w:rPr>
          <w:rFonts w:ascii="Calibri" w:eastAsia="Calibri"/>
          <w:spacing w:val="-1"/>
          <w:w w:val="99"/>
        </w:rPr>
        <w:t>(1</w:t>
      </w:r>
      <w:r>
        <w:rPr>
          <w:rFonts w:ascii="Calibri" w:eastAsia="Calibri"/>
          <w:spacing w:val="3"/>
          <w:w w:val="99"/>
        </w:rPr>
        <w:t>)</w:t>
      </w:r>
      <w:r>
        <w:rPr>
          <w:spacing w:val="2"/>
          <w:w w:val="99"/>
        </w:rPr>
        <w:t>自我中心阶段</w:t>
      </w:r>
      <w:r>
        <w:rPr>
          <w:rFonts w:ascii="Calibri" w:eastAsia="Calibri"/>
          <w:spacing w:val="-1"/>
          <w:w w:val="99"/>
        </w:rPr>
        <w:t>(2</w:t>
      </w:r>
      <w:r>
        <w:rPr>
          <w:rFonts w:ascii="Calibri" w:eastAsia="Calibri"/>
          <w:w w:val="99"/>
        </w:rPr>
        <w:t>-5</w:t>
      </w:r>
      <w:r>
        <w:rPr>
          <w:rFonts w:ascii="Calibri" w:eastAsia="Calibri"/>
          <w:spacing w:val="9"/>
        </w:rPr>
        <w:t xml:space="preserve"> </w:t>
      </w:r>
      <w:r>
        <w:rPr>
          <w:spacing w:val="2"/>
          <w:w w:val="99"/>
        </w:rPr>
        <w:t>岁</w:t>
      </w:r>
      <w:r>
        <w:rPr>
          <w:rFonts w:ascii="Calibri" w:eastAsia="Calibri"/>
          <w:spacing w:val="1"/>
          <w:w w:val="99"/>
        </w:rPr>
        <w:t>)</w:t>
      </w:r>
      <w:r>
        <w:rPr>
          <w:spacing w:val="1"/>
          <w:w w:val="99"/>
        </w:rPr>
        <w:t>。自我中心阶段是从儿童能够接受外界的准则开</w:t>
      </w:r>
      <w:r>
        <w:rPr>
          <w:spacing w:val="-10"/>
          <w:w w:val="99"/>
        </w:rPr>
        <w:t>始的。</w:t>
      </w:r>
      <w:r>
        <w:rPr>
          <w:rFonts w:ascii="Calibri" w:eastAsia="Calibri"/>
          <w:spacing w:val="-1"/>
          <w:w w:val="99"/>
        </w:rPr>
        <w:t>(2</w:t>
      </w:r>
      <w:r>
        <w:rPr>
          <w:rFonts w:ascii="Calibri" w:eastAsia="Calibri"/>
          <w:spacing w:val="1"/>
          <w:w w:val="99"/>
        </w:rPr>
        <w:t>)</w:t>
      </w:r>
      <w:r>
        <w:rPr>
          <w:w w:val="99"/>
        </w:rPr>
        <w:t>权威阶段</w:t>
      </w:r>
      <w:r>
        <w:rPr>
          <w:rFonts w:ascii="Calibri" w:eastAsia="Calibri"/>
          <w:spacing w:val="1"/>
          <w:w w:val="99"/>
        </w:rPr>
        <w:t>(</w:t>
      </w:r>
      <w:r>
        <w:rPr>
          <w:spacing w:val="-1"/>
          <w:w w:val="99"/>
        </w:rPr>
        <w:t>他律道德阶段或道实在论阶段</w:t>
      </w:r>
      <w:r>
        <w:rPr>
          <w:rFonts w:ascii="Calibri" w:eastAsia="Calibri"/>
          <w:spacing w:val="-1"/>
          <w:w w:val="99"/>
        </w:rPr>
        <w:t>)(</w:t>
      </w:r>
      <w:r>
        <w:rPr>
          <w:rFonts w:ascii="Calibri" w:eastAsia="Calibri"/>
          <w:spacing w:val="2"/>
          <w:w w:val="99"/>
        </w:rPr>
        <w:t>6</w:t>
      </w:r>
      <w:r>
        <w:rPr>
          <w:spacing w:val="2"/>
          <w:w w:val="99"/>
        </w:rPr>
        <w:t>～</w:t>
      </w:r>
      <w:r>
        <w:rPr>
          <w:rFonts w:ascii="Calibri" w:eastAsia="Calibri"/>
          <w:w w:val="99"/>
        </w:rPr>
        <w:t>8</w:t>
      </w:r>
      <w:r>
        <w:rPr>
          <w:rFonts w:ascii="Calibri" w:eastAsia="Calibri"/>
          <w:spacing w:val="5"/>
        </w:rPr>
        <w:t xml:space="preserve"> </w:t>
      </w:r>
      <w:r>
        <w:rPr>
          <w:spacing w:val="2"/>
          <w:w w:val="99"/>
        </w:rPr>
        <w:t>岁</w:t>
      </w:r>
      <w:r>
        <w:rPr>
          <w:rFonts w:ascii="Calibri" w:eastAsia="Calibri"/>
          <w:spacing w:val="1"/>
          <w:w w:val="99"/>
        </w:rPr>
        <w:t>)</w:t>
      </w:r>
      <w:r>
        <w:rPr>
          <w:spacing w:val="-5"/>
          <w:w w:val="99"/>
        </w:rPr>
        <w:t>。该该时期的儿童服从外部规则</w:t>
      </w:r>
      <w:r>
        <w:rPr>
          <w:rFonts w:ascii="Calibri" w:eastAsia="Calibri"/>
          <w:w w:val="99"/>
        </w:rPr>
        <w:t>,</w:t>
      </w:r>
      <w:r>
        <w:rPr>
          <w:spacing w:val="-1"/>
          <w:w w:val="99"/>
        </w:rPr>
        <w:t>接受权威指定的规范</w:t>
      </w:r>
      <w:r>
        <w:rPr>
          <w:rFonts w:ascii="Calibri" w:eastAsia="Calibri"/>
          <w:w w:val="99"/>
        </w:rPr>
        <w:t>,</w:t>
      </w:r>
      <w:r>
        <w:rPr>
          <w:spacing w:val="-1"/>
          <w:w w:val="99"/>
        </w:rPr>
        <w:t>把人们规定的准看作是固定的、不可变更的</w:t>
      </w:r>
      <w:r>
        <w:rPr>
          <w:rFonts w:ascii="Calibri" w:eastAsia="Calibri"/>
          <w:w w:val="99"/>
        </w:rPr>
        <w:t>,</w:t>
      </w:r>
      <w:r>
        <w:rPr>
          <w:spacing w:val="-1"/>
          <w:w w:val="99"/>
        </w:rPr>
        <w:t>而且只根据行为后果来判</w:t>
      </w:r>
      <w:r>
        <w:rPr>
          <w:spacing w:val="2"/>
          <w:w w:val="99"/>
        </w:rPr>
        <w:t>断对错。</w:t>
      </w:r>
      <w:r>
        <w:rPr>
          <w:rFonts w:ascii="Calibri" w:eastAsia="Calibri"/>
          <w:spacing w:val="-1"/>
          <w:w w:val="99"/>
        </w:rPr>
        <w:t>(3</w:t>
      </w:r>
      <w:r>
        <w:rPr>
          <w:rFonts w:ascii="Calibri" w:eastAsia="Calibri"/>
          <w:spacing w:val="3"/>
          <w:w w:val="99"/>
        </w:rPr>
        <w:t>)</w:t>
      </w:r>
      <w:r>
        <w:rPr>
          <w:spacing w:val="2"/>
          <w:w w:val="99"/>
        </w:rPr>
        <w:t>可逆性阶段</w:t>
      </w:r>
      <w:r>
        <w:rPr>
          <w:rFonts w:ascii="Calibri" w:eastAsia="Calibri"/>
          <w:spacing w:val="3"/>
          <w:w w:val="99"/>
        </w:rPr>
        <w:t>(</w:t>
      </w:r>
      <w:r>
        <w:rPr>
          <w:spacing w:val="2"/>
          <w:w w:val="99"/>
        </w:rPr>
        <w:t>自律或合作道德阶段</w:t>
      </w:r>
      <w:r>
        <w:rPr>
          <w:rFonts w:ascii="Calibri" w:eastAsia="Calibri"/>
          <w:w w:val="99"/>
        </w:rPr>
        <w:t>)(</w:t>
      </w:r>
      <w:r>
        <w:rPr>
          <w:rFonts w:ascii="Calibri" w:eastAsia="Calibri"/>
          <w:spacing w:val="4"/>
          <w:w w:val="99"/>
        </w:rPr>
        <w:t>8</w:t>
      </w:r>
      <w:r>
        <w:rPr>
          <w:spacing w:val="2"/>
          <w:w w:val="99"/>
        </w:rPr>
        <w:t>～</w:t>
      </w:r>
      <w:r>
        <w:rPr>
          <w:rFonts w:ascii="Calibri" w:eastAsia="Calibri"/>
          <w:spacing w:val="-1"/>
          <w:w w:val="99"/>
        </w:rPr>
        <w:t>1</w:t>
      </w:r>
      <w:r>
        <w:rPr>
          <w:rFonts w:ascii="Calibri" w:eastAsia="Calibri"/>
          <w:w w:val="99"/>
        </w:rPr>
        <w:t>0</w:t>
      </w:r>
      <w:r>
        <w:rPr>
          <w:rFonts w:ascii="Calibri" w:eastAsia="Calibri"/>
          <w:spacing w:val="9"/>
        </w:rPr>
        <w:t xml:space="preserve"> </w:t>
      </w:r>
      <w:r>
        <w:rPr>
          <w:spacing w:val="4"/>
          <w:w w:val="99"/>
        </w:rPr>
        <w:t>岁</w:t>
      </w:r>
      <w:r>
        <w:rPr>
          <w:rFonts w:ascii="Calibri" w:eastAsia="Calibri"/>
          <w:spacing w:val="1"/>
          <w:w w:val="99"/>
        </w:rPr>
        <w:t>)</w:t>
      </w:r>
      <w:r>
        <w:rPr>
          <w:spacing w:val="1"/>
          <w:w w:val="99"/>
        </w:rPr>
        <w:t>。这一阶段的儿童已不把准则看成</w:t>
      </w:r>
      <w:r>
        <w:rPr>
          <w:spacing w:val="2"/>
          <w:w w:val="99"/>
        </w:rPr>
        <w:t>是不可改变的</w:t>
      </w:r>
      <w:r>
        <w:rPr>
          <w:rFonts w:ascii="Calibri" w:eastAsia="Calibri"/>
          <w:w w:val="99"/>
        </w:rPr>
        <w:t>,</w:t>
      </w:r>
      <w:r>
        <w:rPr>
          <w:spacing w:val="1"/>
          <w:w w:val="99"/>
        </w:rPr>
        <w:t>而把它看作是同伴间共同约定的。该阶段的特征：儿童一般都形成了这样的</w:t>
      </w:r>
      <w:r>
        <w:rPr>
          <w:w w:val="99"/>
        </w:rPr>
        <w:t>概念</w:t>
      </w:r>
      <w:r>
        <w:rPr>
          <w:rFonts w:ascii="Calibri" w:eastAsia="Calibri"/>
          <w:w w:val="99"/>
        </w:rPr>
        <w:t>,</w:t>
      </w:r>
      <w:r>
        <w:rPr>
          <w:spacing w:val="-1"/>
          <w:w w:val="99"/>
        </w:rPr>
        <w:t>如果所有的人都同意的话</w:t>
      </w:r>
      <w:r>
        <w:rPr>
          <w:rFonts w:ascii="Calibri" w:eastAsia="Calibri"/>
          <w:w w:val="99"/>
        </w:rPr>
        <w:t>,</w:t>
      </w:r>
      <w:r>
        <w:rPr>
          <w:spacing w:val="-1"/>
          <w:w w:val="99"/>
        </w:rPr>
        <w:t>规则是可以改变的。</w:t>
      </w:r>
      <w:r>
        <w:rPr>
          <w:rFonts w:ascii="Calibri" w:eastAsia="Calibri"/>
          <w:spacing w:val="-1"/>
          <w:w w:val="99"/>
        </w:rPr>
        <w:t>(4</w:t>
      </w:r>
      <w:r>
        <w:rPr>
          <w:rFonts w:ascii="Calibri" w:eastAsia="Calibri"/>
          <w:spacing w:val="1"/>
          <w:w w:val="99"/>
        </w:rPr>
        <w:t>)</w:t>
      </w:r>
      <w:r>
        <w:rPr>
          <w:w w:val="99"/>
        </w:rPr>
        <w:t>公正阶段</w:t>
      </w:r>
      <w:r>
        <w:rPr>
          <w:rFonts w:ascii="Calibri" w:eastAsia="Calibri"/>
          <w:spacing w:val="-1"/>
          <w:w w:val="99"/>
        </w:rPr>
        <w:t>(1</w:t>
      </w:r>
      <w:r>
        <w:rPr>
          <w:rFonts w:ascii="Calibri" w:eastAsia="Calibri"/>
          <w:spacing w:val="4"/>
          <w:w w:val="99"/>
        </w:rPr>
        <w:t>0</w:t>
      </w:r>
      <w:r>
        <w:rPr>
          <w:spacing w:val="2"/>
          <w:w w:val="99"/>
        </w:rPr>
        <w:t>～</w:t>
      </w:r>
      <w:r>
        <w:rPr>
          <w:rFonts w:ascii="Calibri" w:eastAsia="Calibri"/>
          <w:spacing w:val="-1"/>
          <w:w w:val="99"/>
        </w:rPr>
        <w:t>1</w:t>
      </w:r>
      <w:r>
        <w:rPr>
          <w:rFonts w:ascii="Calibri" w:eastAsia="Calibri"/>
          <w:w w:val="99"/>
        </w:rPr>
        <w:t>2</w:t>
      </w:r>
      <w:r>
        <w:rPr>
          <w:rFonts w:ascii="Calibri" w:eastAsia="Calibri"/>
          <w:spacing w:val="5"/>
        </w:rPr>
        <w:t xml:space="preserve"> </w:t>
      </w:r>
      <w:r>
        <w:rPr>
          <w:spacing w:val="2"/>
          <w:w w:val="99"/>
        </w:rPr>
        <w:t>岁</w:t>
      </w:r>
      <w:r>
        <w:rPr>
          <w:rFonts w:ascii="Calibri" w:eastAsia="Calibri"/>
          <w:spacing w:val="1"/>
          <w:w w:val="99"/>
        </w:rPr>
        <w:t>)</w:t>
      </w:r>
      <w:r>
        <w:rPr>
          <w:spacing w:val="-1"/>
          <w:w w:val="99"/>
        </w:rPr>
        <w:t>。这一阶段的公正观念是从可逆的道德认知中脱胎而来的。他们开始倾向于主持公正、公平等。</w:t>
      </w:r>
    </w:p>
    <w:p>
      <w:pPr>
        <w:pStyle w:val="4"/>
        <w:spacing w:before="4"/>
        <w:ind w:left="0" w:firstLine="0"/>
        <w:rPr>
          <w:sz w:val="24"/>
        </w:rPr>
      </w:pPr>
    </w:p>
    <w:p>
      <w:pPr>
        <w:pStyle w:val="3"/>
      </w:pPr>
      <w:r>
        <w:rPr>
          <w:rFonts w:ascii="Calibri" w:eastAsia="Calibri"/>
          <w:b w:val="0"/>
          <w:w w:val="95"/>
        </w:rPr>
        <w:t>16</w:t>
      </w:r>
      <w:r>
        <w:rPr>
          <w:b w:val="0"/>
          <w:w w:val="95"/>
        </w:rPr>
        <w:t>、</w:t>
      </w:r>
      <w:r>
        <w:rPr>
          <w:w w:val="95"/>
        </w:rPr>
        <w:t>简述学习动机的强化</w:t>
      </w:r>
      <w:r>
        <w:rPr>
          <w:spacing w:val="-4"/>
          <w:w w:val="95"/>
        </w:rPr>
        <w:t>理论。</w:t>
      </w:r>
    </w:p>
    <w:p>
      <w:pPr>
        <w:pStyle w:val="4"/>
        <w:spacing w:line="278" w:lineRule="auto"/>
        <w:ind w:right="217"/>
        <w:jc w:val="both"/>
      </w:pPr>
      <w:r>
        <w:rPr>
          <w:spacing w:val="1"/>
          <w:w w:val="99"/>
        </w:rPr>
        <w:t>【参考答案】</w:t>
      </w:r>
      <w:r>
        <w:rPr>
          <w:rFonts w:ascii="Calibri" w:eastAsia="Calibri"/>
          <w:spacing w:val="-1"/>
          <w:w w:val="99"/>
        </w:rPr>
        <w:t>(1</w:t>
      </w:r>
      <w:r>
        <w:rPr>
          <w:rFonts w:ascii="Calibri" w:eastAsia="Calibri"/>
          <w:spacing w:val="3"/>
          <w:w w:val="99"/>
        </w:rPr>
        <w:t>)</w:t>
      </w:r>
      <w:r>
        <w:rPr>
          <w:spacing w:val="1"/>
          <w:w w:val="99"/>
        </w:rPr>
        <w:t>动机是由外部刺激引起的一种对行为的冲动力量</w:t>
      </w:r>
      <w:r>
        <w:rPr>
          <w:rFonts w:ascii="Calibri" w:eastAsia="Calibri"/>
          <w:w w:val="99"/>
        </w:rPr>
        <w:t>,</w:t>
      </w:r>
      <w:r>
        <w:rPr>
          <w:spacing w:val="1"/>
          <w:w w:val="99"/>
        </w:rPr>
        <w:t>强化是引起动机的重</w:t>
      </w:r>
      <w:r>
        <w:rPr>
          <w:spacing w:val="2"/>
          <w:w w:val="99"/>
        </w:rPr>
        <w:t>要因素。人的学习行为倾向完全取决于某种行为与刺激因强化而建立的稳固联系</w:t>
      </w:r>
      <w:r>
        <w:rPr>
          <w:rFonts w:ascii="Calibri" w:eastAsia="Calibri"/>
          <w:spacing w:val="3"/>
          <w:w w:val="99"/>
        </w:rPr>
        <w:t>,</w:t>
      </w:r>
      <w:r>
        <w:rPr>
          <w:spacing w:val="1"/>
          <w:w w:val="99"/>
        </w:rPr>
        <w:t>受到强化</w:t>
      </w:r>
      <w:r>
        <w:rPr>
          <w:spacing w:val="-1"/>
          <w:w w:val="99"/>
        </w:rPr>
        <w:t>的行为比没受到强化的行为更倾向于再次出现。</w:t>
      </w:r>
    </w:p>
    <w:p>
      <w:pPr>
        <w:pStyle w:val="4"/>
        <w:spacing w:before="0" w:line="278" w:lineRule="auto"/>
        <w:ind w:right="217"/>
        <w:jc w:val="both"/>
      </w:pPr>
      <w:r>
        <w:rPr>
          <w:rFonts w:ascii="Calibri" w:eastAsia="Calibri"/>
          <w:spacing w:val="-1"/>
          <w:w w:val="99"/>
        </w:rPr>
        <w:t>(2</w:t>
      </w:r>
      <w:r>
        <w:rPr>
          <w:rFonts w:ascii="Calibri" w:eastAsia="Calibri"/>
          <w:spacing w:val="1"/>
          <w:w w:val="99"/>
        </w:rPr>
        <w:t>)</w:t>
      </w:r>
      <w:r>
        <w:rPr>
          <w:spacing w:val="1"/>
          <w:w w:val="99"/>
        </w:rPr>
        <w:t>行为主义的学习动机理论对学校教育的实际活动有着广泛的影响</w:t>
      </w:r>
      <w:r>
        <w:rPr>
          <w:rFonts w:ascii="Calibri" w:eastAsia="Calibri"/>
          <w:w w:val="99"/>
        </w:rPr>
        <w:t>,</w:t>
      </w:r>
      <w:r>
        <w:rPr>
          <w:spacing w:val="1"/>
          <w:w w:val="99"/>
        </w:rPr>
        <w:t>主要表现为采用强</w:t>
      </w:r>
      <w:r>
        <w:rPr>
          <w:spacing w:val="2"/>
          <w:w w:val="99"/>
        </w:rPr>
        <w:t>化原则</w:t>
      </w:r>
      <w:r>
        <w:rPr>
          <w:rFonts w:ascii="Calibri" w:eastAsia="Calibri"/>
          <w:spacing w:val="3"/>
          <w:w w:val="99"/>
        </w:rPr>
        <w:t>,</w:t>
      </w:r>
      <w:r>
        <w:rPr>
          <w:spacing w:val="1"/>
          <w:w w:val="99"/>
        </w:rPr>
        <w:t>通过奖励与惩罚的措施来维持学生的学习动机。在教育上广为流行的程序教学与计</w:t>
      </w:r>
      <w:r>
        <w:rPr>
          <w:spacing w:val="-1"/>
          <w:w w:val="99"/>
        </w:rPr>
        <w:t>算机辅助教学的心理基础</w:t>
      </w:r>
      <w:r>
        <w:rPr>
          <w:rFonts w:ascii="Calibri" w:eastAsia="Calibri"/>
          <w:spacing w:val="-2"/>
          <w:w w:val="99"/>
        </w:rPr>
        <w:t>,</w:t>
      </w:r>
      <w:r>
        <w:rPr>
          <w:spacing w:val="-1"/>
          <w:w w:val="99"/>
        </w:rPr>
        <w:t>就是通过强化原则来维持学生的学习动机。但是</w:t>
      </w:r>
      <w:r>
        <w:rPr>
          <w:rFonts w:ascii="Calibri" w:eastAsia="Calibri"/>
          <w:spacing w:val="-2"/>
          <w:w w:val="99"/>
        </w:rPr>
        <w:t>,</w:t>
      </w:r>
      <w:r>
        <w:rPr>
          <w:spacing w:val="-1"/>
          <w:w w:val="99"/>
        </w:rPr>
        <w:t>强化理论只讨论外部因素或环境刺激对行为的影响</w:t>
      </w:r>
      <w:r>
        <w:rPr>
          <w:rFonts w:ascii="Calibri" w:eastAsia="Calibri"/>
          <w:w w:val="99"/>
        </w:rPr>
        <w:t>,</w:t>
      </w:r>
      <w:r>
        <w:rPr>
          <w:spacing w:val="-1"/>
          <w:w w:val="99"/>
        </w:rPr>
        <w:t>忽略人的内在因素和主观能动性对环境的反作用。</w:t>
      </w:r>
    </w:p>
    <w:p>
      <w:pPr>
        <w:pStyle w:val="4"/>
        <w:spacing w:before="3"/>
        <w:ind w:left="0" w:firstLine="0"/>
        <w:rPr>
          <w:sz w:val="24"/>
        </w:rPr>
      </w:pPr>
    </w:p>
    <w:p>
      <w:pPr>
        <w:pStyle w:val="3"/>
        <w:spacing w:before="1"/>
      </w:pPr>
      <w:r>
        <w:rPr>
          <w:rFonts w:ascii="Calibri" w:eastAsia="Calibri"/>
          <w:w w:val="95"/>
        </w:rPr>
        <w:t>17</w:t>
      </w:r>
      <w:r>
        <w:rPr>
          <w:w w:val="95"/>
        </w:rPr>
        <w:t>、简述影响自我效能感形成的因素</w:t>
      </w:r>
      <w:r>
        <w:rPr>
          <w:spacing w:val="-10"/>
          <w:w w:val="95"/>
        </w:rPr>
        <w:t>。</w:t>
      </w:r>
    </w:p>
    <w:p>
      <w:pPr>
        <w:pStyle w:val="4"/>
        <w:ind w:left="540" w:firstLine="0"/>
      </w:pPr>
      <w:r>
        <w:rPr>
          <w:w w:val="95"/>
        </w:rPr>
        <w:t>【参考答案】</w:t>
      </w:r>
      <w:r>
        <w:rPr>
          <w:rFonts w:ascii="Calibri" w:eastAsia="Calibri"/>
          <w:w w:val="95"/>
        </w:rPr>
        <w:t>(1)</w:t>
      </w:r>
      <w:r>
        <w:rPr>
          <w:w w:val="95"/>
        </w:rPr>
        <w:t>个人自身行为的成败经验</w:t>
      </w:r>
      <w:r>
        <w:rPr>
          <w:rFonts w:ascii="Calibri" w:eastAsia="Calibri"/>
          <w:w w:val="95"/>
        </w:rPr>
        <w:t>;(2)</w:t>
      </w:r>
      <w:r>
        <w:rPr>
          <w:w w:val="95"/>
        </w:rPr>
        <w:t>替代经验</w:t>
      </w:r>
      <w:r>
        <w:rPr>
          <w:rFonts w:ascii="Calibri" w:eastAsia="Calibri"/>
          <w:w w:val="95"/>
        </w:rPr>
        <w:t>;(3)</w:t>
      </w:r>
      <w:r>
        <w:rPr>
          <w:w w:val="95"/>
        </w:rPr>
        <w:t>言语暗示</w:t>
      </w:r>
      <w:r>
        <w:rPr>
          <w:rFonts w:ascii="Calibri" w:eastAsia="Calibri"/>
          <w:w w:val="95"/>
        </w:rPr>
        <w:t>;(4)</w:t>
      </w:r>
      <w:r>
        <w:rPr>
          <w:spacing w:val="-2"/>
          <w:w w:val="95"/>
        </w:rPr>
        <w:t>情绪唤醒。</w:t>
      </w:r>
    </w:p>
    <w:p>
      <w:pPr>
        <w:pStyle w:val="4"/>
        <w:spacing w:before="8"/>
        <w:ind w:left="0" w:firstLine="0"/>
        <w:rPr>
          <w:sz w:val="27"/>
        </w:rPr>
      </w:pPr>
    </w:p>
    <w:p>
      <w:pPr>
        <w:pStyle w:val="3"/>
        <w:spacing w:before="1"/>
        <w:rPr>
          <w:rFonts w:ascii="Calibri" w:eastAsia="Calibri"/>
        </w:rPr>
      </w:pPr>
      <w:r>
        <w:rPr>
          <w:rFonts w:ascii="Calibri" w:eastAsia="Calibri"/>
          <w:b w:val="0"/>
          <w:w w:val="95"/>
        </w:rPr>
        <w:t>18</w:t>
      </w:r>
      <w:r>
        <w:rPr>
          <w:b w:val="0"/>
          <w:w w:val="95"/>
        </w:rPr>
        <w:t>、</w:t>
      </w:r>
      <w:r>
        <w:rPr>
          <w:w w:val="95"/>
        </w:rPr>
        <w:t>如何教学生进行学习时间的管理</w:t>
      </w:r>
      <w:r>
        <w:rPr>
          <w:rFonts w:ascii="Calibri" w:eastAsia="Calibri"/>
          <w:spacing w:val="-10"/>
          <w:w w:val="95"/>
        </w:rPr>
        <w:t>?</w:t>
      </w:r>
    </w:p>
    <w:p>
      <w:pPr>
        <w:pStyle w:val="4"/>
        <w:spacing w:before="42" w:line="278" w:lineRule="auto"/>
        <w:ind w:right="215"/>
        <w:jc w:val="both"/>
      </w:pPr>
      <w:r>
        <w:rPr>
          <w:spacing w:val="2"/>
          <w:w w:val="99"/>
        </w:rPr>
        <w:t>【参考答案】</w:t>
      </w:r>
      <w:r>
        <w:rPr>
          <w:rFonts w:ascii="Calibri" w:hAnsi="Calibri" w:eastAsia="Calibri"/>
          <w:spacing w:val="-1"/>
          <w:w w:val="99"/>
        </w:rPr>
        <w:t>(1</w:t>
      </w:r>
      <w:r>
        <w:rPr>
          <w:rFonts w:ascii="Calibri" w:hAnsi="Calibri" w:eastAsia="Calibri"/>
          <w:spacing w:val="3"/>
          <w:w w:val="99"/>
        </w:rPr>
        <w:t>)</w:t>
      </w:r>
      <w:r>
        <w:rPr>
          <w:spacing w:val="2"/>
          <w:w w:val="99"/>
        </w:rPr>
        <w:t>统筹安排学习时间。</w:t>
      </w:r>
      <w:r>
        <w:rPr>
          <w:rFonts w:ascii="Calibri" w:hAnsi="Calibri" w:eastAsia="Calibri"/>
          <w:spacing w:val="-1"/>
          <w:w w:val="99"/>
        </w:rPr>
        <w:t>(2</w:t>
      </w:r>
      <w:r>
        <w:rPr>
          <w:rFonts w:ascii="Calibri" w:hAnsi="Calibri" w:eastAsia="Calibri"/>
          <w:spacing w:val="3"/>
          <w:w w:val="99"/>
        </w:rPr>
        <w:t>)</w:t>
      </w:r>
      <w:r>
        <w:rPr>
          <w:spacing w:val="1"/>
          <w:w w:val="99"/>
        </w:rPr>
        <w:t>高效利用最佳时间。①根自己的生物钟、生物</w:t>
      </w:r>
      <w:r>
        <w:rPr>
          <w:spacing w:val="-1"/>
          <w:w w:val="99"/>
        </w:rPr>
        <w:t>节律安排学习活动</w:t>
      </w:r>
      <w:r>
        <w:rPr>
          <w:rFonts w:ascii="Calibri" w:hAnsi="Calibri" w:eastAsia="Calibri"/>
          <w:spacing w:val="1"/>
          <w:w w:val="99"/>
        </w:rPr>
        <w:t>;</w:t>
      </w:r>
      <w:r>
        <w:rPr>
          <w:spacing w:val="-1"/>
          <w:w w:val="99"/>
        </w:rPr>
        <w:t>②根据一周内学习效率的变化安排学习活动</w:t>
      </w:r>
      <w:r>
        <w:rPr>
          <w:rFonts w:ascii="Calibri" w:hAnsi="Calibri" w:eastAsia="Calibri"/>
          <w:spacing w:val="-1"/>
          <w:w w:val="99"/>
        </w:rPr>
        <w:t>;</w:t>
      </w:r>
      <w:r>
        <w:rPr>
          <w:spacing w:val="-1"/>
          <w:w w:val="99"/>
        </w:rPr>
        <w:t>③根据一天内学习效率的变化安排学习活动</w:t>
      </w:r>
      <w:r>
        <w:rPr>
          <w:rFonts w:ascii="Calibri" w:hAnsi="Calibri" w:eastAsia="Calibri"/>
          <w:spacing w:val="1"/>
          <w:w w:val="99"/>
        </w:rPr>
        <w:t>;</w:t>
      </w:r>
      <w:r>
        <w:rPr>
          <w:spacing w:val="-1"/>
          <w:w w:val="99"/>
        </w:rPr>
        <w:t>④根据自己的工作曲线安排学习活动。</w:t>
      </w:r>
      <w:r>
        <w:rPr>
          <w:rFonts w:ascii="Calibri" w:hAnsi="Calibri" w:eastAsia="Calibri"/>
          <w:spacing w:val="-1"/>
          <w:w w:val="99"/>
        </w:rPr>
        <w:t>(3</w:t>
      </w:r>
      <w:r>
        <w:rPr>
          <w:rFonts w:ascii="Calibri" w:hAnsi="Calibri" w:eastAsia="Calibri"/>
          <w:spacing w:val="1"/>
          <w:w w:val="99"/>
        </w:rPr>
        <w:t>)</w:t>
      </w:r>
      <w:r>
        <w:rPr>
          <w:spacing w:val="-1"/>
          <w:w w:val="99"/>
        </w:rPr>
        <w:t>灵活利用零碎时间。</w:t>
      </w:r>
    </w:p>
    <w:p>
      <w:pPr>
        <w:spacing w:after="0" w:line="278" w:lineRule="auto"/>
        <w:jc w:val="both"/>
        <w:sectPr>
          <w:pgSz w:w="11910" w:h="16840"/>
          <w:pgMar w:top="1520" w:right="1580" w:bottom="280" w:left="1680" w:header="871" w:footer="0" w:gutter="0"/>
          <w:cols w:space="720" w:num="1"/>
        </w:sectPr>
      </w:pPr>
    </w:p>
    <w:p>
      <w:pPr>
        <w:pStyle w:val="3"/>
        <w:spacing w:before="22"/>
      </w:pPr>
      <w:r>
        <w:rPr>
          <w:rFonts w:ascii="Calibri" w:eastAsia="Calibri"/>
          <w:b w:val="0"/>
          <w:w w:val="95"/>
        </w:rPr>
        <w:t>19</w:t>
      </w:r>
      <w:r>
        <w:rPr>
          <w:b w:val="0"/>
          <w:w w:val="95"/>
        </w:rPr>
        <w:t>、</w:t>
      </w:r>
      <w:r>
        <w:rPr>
          <w:w w:val="95"/>
        </w:rPr>
        <w:t>简要说明问题解决的</w:t>
      </w:r>
      <w:r>
        <w:rPr>
          <w:spacing w:val="-4"/>
          <w:w w:val="95"/>
        </w:rPr>
        <w:t>过程。</w:t>
      </w:r>
    </w:p>
    <w:p>
      <w:pPr>
        <w:pStyle w:val="4"/>
        <w:ind w:left="540" w:firstLine="0"/>
      </w:pPr>
      <w:r>
        <w:rPr>
          <w:w w:val="95"/>
        </w:rPr>
        <w:t>【参考答案】</w:t>
      </w:r>
      <w:r>
        <w:rPr>
          <w:rFonts w:ascii="Calibri" w:eastAsia="Calibri"/>
          <w:w w:val="95"/>
        </w:rPr>
        <w:t>(1)</w:t>
      </w:r>
      <w:r>
        <w:rPr>
          <w:w w:val="95"/>
        </w:rPr>
        <w:t>发现问题</w:t>
      </w:r>
      <w:r>
        <w:rPr>
          <w:rFonts w:ascii="Calibri" w:eastAsia="Calibri"/>
          <w:w w:val="95"/>
        </w:rPr>
        <w:t>;(2)</w:t>
      </w:r>
      <w:r>
        <w:rPr>
          <w:w w:val="95"/>
        </w:rPr>
        <w:t>理解问题</w:t>
      </w:r>
      <w:r>
        <w:rPr>
          <w:rFonts w:ascii="Calibri" w:eastAsia="Calibri"/>
          <w:w w:val="95"/>
        </w:rPr>
        <w:t>:(3)</w:t>
      </w:r>
      <w:r>
        <w:rPr>
          <w:w w:val="95"/>
        </w:rPr>
        <w:t>提出假设</w:t>
      </w:r>
      <w:r>
        <w:rPr>
          <w:rFonts w:ascii="Calibri" w:eastAsia="Calibri"/>
          <w:w w:val="95"/>
        </w:rPr>
        <w:t>;(4)</w:t>
      </w:r>
      <w:r>
        <w:rPr>
          <w:spacing w:val="-2"/>
          <w:w w:val="95"/>
        </w:rPr>
        <w:t>检验假设。</w:t>
      </w:r>
    </w:p>
    <w:p>
      <w:pPr>
        <w:pStyle w:val="4"/>
        <w:spacing w:before="9"/>
        <w:ind w:left="0" w:firstLine="0"/>
        <w:rPr>
          <w:sz w:val="27"/>
        </w:rPr>
      </w:pPr>
    </w:p>
    <w:p>
      <w:pPr>
        <w:pStyle w:val="3"/>
      </w:pPr>
      <w:r>
        <w:rPr>
          <w:rFonts w:ascii="Calibri" w:eastAsia="Calibri"/>
          <w:w w:val="95"/>
        </w:rPr>
        <w:t>20</w:t>
      </w:r>
      <w:r>
        <w:rPr>
          <w:w w:val="95"/>
        </w:rPr>
        <w:t>、简述矫正学生不良行为的策略。（了解</w:t>
      </w:r>
      <w:r>
        <w:rPr>
          <w:spacing w:val="-10"/>
          <w:w w:val="95"/>
        </w:rPr>
        <w:t>）</w:t>
      </w:r>
    </w:p>
    <w:p>
      <w:pPr>
        <w:pStyle w:val="4"/>
        <w:spacing w:line="278" w:lineRule="auto"/>
        <w:ind w:right="212"/>
        <w:jc w:val="both"/>
      </w:pPr>
      <w:r>
        <w:rPr>
          <w:spacing w:val="3"/>
          <w:w w:val="99"/>
        </w:rPr>
        <w:t>【参考答案】</w:t>
      </w:r>
      <w:r>
        <w:rPr>
          <w:rFonts w:ascii="Calibri" w:eastAsia="Calibri"/>
          <w:spacing w:val="-1"/>
          <w:w w:val="99"/>
        </w:rPr>
        <w:t>(1</w:t>
      </w:r>
      <w:r>
        <w:rPr>
          <w:rFonts w:ascii="Calibri" w:eastAsia="Calibri"/>
          <w:spacing w:val="6"/>
          <w:w w:val="99"/>
        </w:rPr>
        <w:t>)</w:t>
      </w:r>
      <w:r>
        <w:rPr>
          <w:spacing w:val="3"/>
          <w:w w:val="99"/>
        </w:rPr>
        <w:t>改善人际关系</w:t>
      </w:r>
      <w:r>
        <w:rPr>
          <w:rFonts w:ascii="Calibri" w:eastAsia="Calibri"/>
          <w:spacing w:val="3"/>
          <w:w w:val="99"/>
        </w:rPr>
        <w:t>,</w:t>
      </w:r>
      <w:r>
        <w:rPr>
          <w:spacing w:val="3"/>
          <w:w w:val="99"/>
        </w:rPr>
        <w:t>消除疑惧心理和对立情绪</w:t>
      </w:r>
      <w:r>
        <w:rPr>
          <w:rFonts w:ascii="Calibri" w:eastAsia="Calibri"/>
          <w:spacing w:val="-1"/>
          <w:w w:val="99"/>
        </w:rPr>
        <w:t>;(</w:t>
      </w:r>
      <w:r>
        <w:rPr>
          <w:rFonts w:ascii="Calibri" w:eastAsia="Calibri"/>
          <w:spacing w:val="2"/>
          <w:w w:val="99"/>
        </w:rPr>
        <w:t>2</w:t>
      </w:r>
      <w:r>
        <w:rPr>
          <w:rFonts w:ascii="Calibri" w:eastAsia="Calibri"/>
          <w:spacing w:val="3"/>
          <w:w w:val="99"/>
        </w:rPr>
        <w:t>)</w:t>
      </w:r>
      <w:r>
        <w:rPr>
          <w:spacing w:val="3"/>
          <w:w w:val="99"/>
        </w:rPr>
        <w:t>保护自尊心</w:t>
      </w:r>
      <w:r>
        <w:rPr>
          <w:rFonts w:ascii="Calibri" w:eastAsia="Calibri"/>
          <w:spacing w:val="5"/>
          <w:w w:val="99"/>
        </w:rPr>
        <w:t>,</w:t>
      </w:r>
      <w:r>
        <w:rPr>
          <w:spacing w:val="2"/>
          <w:w w:val="99"/>
        </w:rPr>
        <w:t>培养集体荣誉</w:t>
      </w:r>
      <w:r>
        <w:rPr>
          <w:spacing w:val="7"/>
          <w:w w:val="99"/>
        </w:rPr>
        <w:t>感</w:t>
      </w:r>
      <w:r>
        <w:rPr>
          <w:rFonts w:ascii="Calibri" w:eastAsia="Calibri"/>
          <w:spacing w:val="-1"/>
          <w:w w:val="99"/>
        </w:rPr>
        <w:t>;(3</w:t>
      </w:r>
      <w:r>
        <w:rPr>
          <w:rFonts w:ascii="Calibri" w:eastAsia="Calibri"/>
          <w:spacing w:val="6"/>
          <w:w w:val="99"/>
        </w:rPr>
        <w:t>)</w:t>
      </w:r>
      <w:r>
        <w:rPr>
          <w:spacing w:val="4"/>
          <w:w w:val="99"/>
        </w:rPr>
        <w:t>讲究谈话艺术</w:t>
      </w:r>
      <w:r>
        <w:rPr>
          <w:rFonts w:ascii="Calibri" w:eastAsia="Calibri"/>
          <w:spacing w:val="7"/>
          <w:w w:val="99"/>
        </w:rPr>
        <w:t>,</w:t>
      </w:r>
      <w:r>
        <w:rPr>
          <w:spacing w:val="4"/>
          <w:w w:val="99"/>
        </w:rPr>
        <w:t>提高道德认知</w:t>
      </w:r>
      <w:r>
        <w:rPr>
          <w:rFonts w:ascii="Calibri" w:eastAsia="Calibri"/>
          <w:spacing w:val="-1"/>
          <w:w w:val="99"/>
        </w:rPr>
        <w:t>;(</w:t>
      </w:r>
      <w:r>
        <w:rPr>
          <w:rFonts w:ascii="Calibri" w:eastAsia="Calibri"/>
          <w:spacing w:val="2"/>
          <w:w w:val="99"/>
        </w:rPr>
        <w:t>4</w:t>
      </w:r>
      <w:r>
        <w:rPr>
          <w:rFonts w:ascii="Calibri" w:eastAsia="Calibri"/>
          <w:spacing w:val="6"/>
          <w:w w:val="99"/>
        </w:rPr>
        <w:t>)</w:t>
      </w:r>
      <w:r>
        <w:rPr>
          <w:spacing w:val="4"/>
          <w:w w:val="99"/>
        </w:rPr>
        <w:t>锻炼与诱因做斗争的毅力</w:t>
      </w:r>
      <w:r>
        <w:rPr>
          <w:rFonts w:ascii="Calibri" w:eastAsia="Calibri"/>
          <w:spacing w:val="5"/>
          <w:w w:val="99"/>
        </w:rPr>
        <w:t>,</w:t>
      </w:r>
      <w:r>
        <w:rPr>
          <w:spacing w:val="4"/>
          <w:w w:val="99"/>
        </w:rPr>
        <w:t>巩固新的行为习惯</w:t>
      </w:r>
      <w:r>
        <w:rPr>
          <w:rFonts w:ascii="Calibri" w:eastAsia="Calibri"/>
          <w:spacing w:val="-1"/>
          <w:w w:val="99"/>
        </w:rPr>
        <w:t>;(</w:t>
      </w:r>
      <w:r>
        <w:rPr>
          <w:rFonts w:ascii="Calibri" w:eastAsia="Calibri"/>
          <w:spacing w:val="2"/>
          <w:w w:val="99"/>
        </w:rPr>
        <w:t>5</w:t>
      </w:r>
      <w:r>
        <w:rPr>
          <w:rFonts w:ascii="Calibri" w:eastAsia="Calibri"/>
          <w:spacing w:val="6"/>
          <w:w w:val="99"/>
        </w:rPr>
        <w:t>)</w:t>
      </w:r>
      <w:r>
        <w:rPr>
          <w:spacing w:val="3"/>
          <w:w w:val="99"/>
        </w:rPr>
        <w:t>注重</w:t>
      </w:r>
      <w:r>
        <w:rPr>
          <w:spacing w:val="-1"/>
          <w:w w:val="99"/>
        </w:rPr>
        <w:t>个别差异</w:t>
      </w:r>
      <w:r>
        <w:rPr>
          <w:rFonts w:ascii="Calibri" w:eastAsia="Calibri"/>
          <w:w w:val="99"/>
        </w:rPr>
        <w:t>,</w:t>
      </w:r>
      <w:r>
        <w:rPr>
          <w:spacing w:val="-1"/>
          <w:w w:val="99"/>
        </w:rPr>
        <w:t>运用教育机智。</w:t>
      </w:r>
    </w:p>
    <w:p>
      <w:pPr>
        <w:pStyle w:val="4"/>
        <w:spacing w:before="4"/>
        <w:ind w:left="0" w:firstLine="0"/>
        <w:rPr>
          <w:sz w:val="24"/>
        </w:rPr>
      </w:pPr>
    </w:p>
    <w:p>
      <w:pPr>
        <w:pStyle w:val="3"/>
      </w:pPr>
      <w:r>
        <w:rPr>
          <w:rFonts w:ascii="Calibri" w:eastAsia="Calibri"/>
          <w:w w:val="95"/>
        </w:rPr>
        <w:t>21</w:t>
      </w:r>
      <w:r>
        <w:rPr>
          <w:w w:val="95"/>
        </w:rPr>
        <w:t>、试述成就动机理论对教育的启示</w:t>
      </w:r>
      <w:r>
        <w:rPr>
          <w:spacing w:val="-10"/>
          <w:w w:val="95"/>
        </w:rPr>
        <w:t>。</w:t>
      </w:r>
    </w:p>
    <w:p>
      <w:pPr>
        <w:pStyle w:val="4"/>
        <w:spacing w:line="278" w:lineRule="auto"/>
        <w:ind w:right="215"/>
        <w:rPr>
          <w:rFonts w:ascii="Calibri" w:eastAsia="Calibri"/>
        </w:rPr>
      </w:pPr>
      <w:r>
        <w:rPr>
          <w:spacing w:val="-3"/>
          <w:w w:val="99"/>
        </w:rPr>
        <w:t>【参考答案】</w:t>
      </w:r>
      <w:r>
        <w:rPr>
          <w:rFonts w:ascii="Calibri" w:eastAsia="Calibri"/>
          <w:spacing w:val="-1"/>
          <w:w w:val="99"/>
        </w:rPr>
        <w:t>(1</w:t>
      </w:r>
      <w:r>
        <w:rPr>
          <w:rFonts w:ascii="Calibri" w:eastAsia="Calibri"/>
          <w:spacing w:val="1"/>
          <w:w w:val="99"/>
        </w:rPr>
        <w:t>)</w:t>
      </w:r>
      <w:r>
        <w:rPr>
          <w:spacing w:val="-1"/>
          <w:w w:val="99"/>
        </w:rPr>
        <w:t>在教育实践中对力求成功者</w:t>
      </w:r>
      <w:r>
        <w:rPr>
          <w:rFonts w:ascii="Calibri" w:eastAsia="Calibri"/>
          <w:spacing w:val="3"/>
          <w:w w:val="99"/>
        </w:rPr>
        <w:t>,</w:t>
      </w:r>
      <w:r>
        <w:rPr>
          <w:spacing w:val="-1"/>
          <w:w w:val="99"/>
        </w:rPr>
        <w:t>应通过给于新颖且有一定难度的任务</w:t>
      </w:r>
      <w:r>
        <w:rPr>
          <w:rFonts w:ascii="Calibri" w:eastAsia="Calibri"/>
          <w:w w:val="99"/>
        </w:rPr>
        <w:t>,</w:t>
      </w:r>
      <w:r>
        <w:rPr>
          <w:spacing w:val="1"/>
          <w:w w:val="99"/>
        </w:rPr>
        <w:t>安排</w:t>
      </w:r>
      <w:r>
        <w:rPr>
          <w:spacing w:val="-1"/>
          <w:w w:val="99"/>
        </w:rPr>
        <w:t>竞争的情境</w:t>
      </w:r>
      <w:r>
        <w:rPr>
          <w:rFonts w:ascii="Calibri" w:eastAsia="Calibri"/>
          <w:w w:val="99"/>
        </w:rPr>
        <w:t>,</w:t>
      </w:r>
      <w:r>
        <w:rPr>
          <w:spacing w:val="-1"/>
          <w:w w:val="99"/>
        </w:rPr>
        <w:t>严格评定分数等方式来激起其学习动机</w:t>
      </w:r>
      <w:r>
        <w:rPr>
          <w:rFonts w:ascii="Calibri" w:eastAsia="Calibri"/>
          <w:w w:val="99"/>
        </w:rPr>
        <w:t>;</w:t>
      </w:r>
    </w:p>
    <w:p>
      <w:pPr>
        <w:pStyle w:val="4"/>
        <w:spacing w:before="0" w:line="278" w:lineRule="auto"/>
        <w:ind w:right="177"/>
        <w:jc w:val="both"/>
      </w:pPr>
      <w:r>
        <w:rPr>
          <w:rFonts w:ascii="Calibri" w:eastAsia="Calibri"/>
          <w:spacing w:val="-1"/>
          <w:w w:val="99"/>
        </w:rPr>
        <w:t>(2</w:t>
      </w:r>
      <w:r>
        <w:rPr>
          <w:rFonts w:ascii="Calibri" w:eastAsia="Calibri"/>
          <w:spacing w:val="8"/>
          <w:w w:val="99"/>
        </w:rPr>
        <w:t>)</w:t>
      </w:r>
      <w:r>
        <w:rPr>
          <w:spacing w:val="5"/>
          <w:w w:val="99"/>
        </w:rPr>
        <w:t>对于避免失败者</w:t>
      </w:r>
      <w:r>
        <w:rPr>
          <w:rFonts w:ascii="Calibri" w:eastAsia="Calibri"/>
          <w:spacing w:val="5"/>
          <w:w w:val="99"/>
        </w:rPr>
        <w:t>,</w:t>
      </w:r>
      <w:r>
        <w:rPr>
          <w:spacing w:val="4"/>
          <w:w w:val="99"/>
        </w:rPr>
        <w:t>则要安排少竞争或竞争性不强的情境</w:t>
      </w:r>
      <w:r>
        <w:rPr>
          <w:rFonts w:ascii="Calibri" w:eastAsia="Calibri"/>
          <w:spacing w:val="5"/>
          <w:w w:val="99"/>
        </w:rPr>
        <w:t>,</w:t>
      </w:r>
      <w:r>
        <w:rPr>
          <w:spacing w:val="3"/>
          <w:w w:val="99"/>
        </w:rPr>
        <w:t>如果取得成功则要及时表扬</w:t>
      </w:r>
      <w:r>
        <w:rPr>
          <w:spacing w:val="4"/>
          <w:w w:val="99"/>
        </w:rPr>
        <w:t>并给予加强</w:t>
      </w:r>
      <w:r>
        <w:rPr>
          <w:rFonts w:ascii="Calibri" w:eastAsia="Calibri"/>
          <w:spacing w:val="3"/>
          <w:w w:val="99"/>
        </w:rPr>
        <w:t>,</w:t>
      </w:r>
      <w:r>
        <w:rPr>
          <w:spacing w:val="4"/>
          <w:w w:val="99"/>
        </w:rPr>
        <w:t>评定分数时要求稍稍放宽些</w:t>
      </w:r>
      <w:r>
        <w:rPr>
          <w:rFonts w:ascii="Calibri" w:eastAsia="Calibri"/>
          <w:spacing w:val="3"/>
          <w:w w:val="99"/>
        </w:rPr>
        <w:t>,</w:t>
      </w:r>
      <w:r>
        <w:rPr>
          <w:spacing w:val="4"/>
          <w:w w:val="99"/>
        </w:rPr>
        <w:t>并尽量避免在公共场合下指责其错误</w:t>
      </w:r>
      <w:r>
        <w:rPr>
          <w:rFonts w:ascii="Calibri" w:eastAsia="Calibri"/>
          <w:spacing w:val="-1"/>
          <w:w w:val="99"/>
        </w:rPr>
        <w:t>;(</w:t>
      </w:r>
      <w:r>
        <w:rPr>
          <w:rFonts w:ascii="Calibri" w:eastAsia="Calibri"/>
          <w:spacing w:val="2"/>
          <w:w w:val="99"/>
        </w:rPr>
        <w:t>3</w:t>
      </w:r>
      <w:r>
        <w:rPr>
          <w:rFonts w:ascii="Calibri" w:eastAsia="Calibri"/>
          <w:spacing w:val="3"/>
          <w:w w:val="99"/>
        </w:rPr>
        <w:t>)</w:t>
      </w:r>
      <w:r>
        <w:rPr>
          <w:spacing w:val="3"/>
          <w:w w:val="99"/>
        </w:rPr>
        <w:t>由于力求</w:t>
      </w:r>
      <w:r>
        <w:rPr>
          <w:spacing w:val="-1"/>
          <w:w w:val="99"/>
        </w:rPr>
        <w:t>成功的动机比避免失败的动机具有更大的主动性</w:t>
      </w:r>
      <w:r>
        <w:rPr>
          <w:rFonts w:ascii="Calibri" w:eastAsia="Calibri"/>
          <w:w w:val="99"/>
        </w:rPr>
        <w:t>,</w:t>
      </w:r>
      <w:r>
        <w:rPr>
          <w:w w:val="99"/>
        </w:rPr>
        <w:t>因此</w:t>
      </w:r>
      <w:r>
        <w:rPr>
          <w:rFonts w:ascii="Calibri" w:eastAsia="Calibri"/>
          <w:w w:val="99"/>
        </w:rPr>
        <w:t>,</w:t>
      </w:r>
      <w:r>
        <w:rPr>
          <w:spacing w:val="-1"/>
          <w:w w:val="99"/>
        </w:rPr>
        <w:t>对学生还应增加他们力求成功的成分</w:t>
      </w:r>
      <w:r>
        <w:rPr>
          <w:rFonts w:ascii="Calibri" w:eastAsia="Calibri"/>
          <w:w w:val="99"/>
        </w:rPr>
        <w:t>,</w:t>
      </w:r>
      <w:r>
        <w:rPr>
          <w:spacing w:val="-1"/>
          <w:w w:val="99"/>
        </w:rPr>
        <w:t>使他们不以避免失败为满足</w:t>
      </w:r>
      <w:r>
        <w:rPr>
          <w:rFonts w:ascii="Calibri" w:eastAsia="Calibri"/>
          <w:w w:val="99"/>
        </w:rPr>
        <w:t>,</w:t>
      </w:r>
      <w:r>
        <w:rPr>
          <w:spacing w:val="-1"/>
          <w:w w:val="99"/>
        </w:rPr>
        <w:t>而以获取成功为快乐</w:t>
      </w:r>
      <w:r>
        <w:rPr>
          <w:rFonts w:ascii="Calibri" w:eastAsia="Calibri"/>
          <w:w w:val="99"/>
        </w:rPr>
        <w:t>,</w:t>
      </w:r>
      <w:r>
        <w:rPr>
          <w:spacing w:val="-1"/>
          <w:w w:val="99"/>
        </w:rPr>
        <w:t>这样才能真正调动一个人的积极性。</w:t>
      </w:r>
    </w:p>
    <w:p>
      <w:pPr>
        <w:pStyle w:val="4"/>
        <w:spacing w:before="4"/>
        <w:ind w:left="0" w:firstLine="0"/>
        <w:rPr>
          <w:sz w:val="24"/>
        </w:rPr>
      </w:pPr>
    </w:p>
    <w:p>
      <w:pPr>
        <w:spacing w:before="0"/>
        <w:ind w:left="120" w:right="0" w:firstLine="0"/>
        <w:jc w:val="left"/>
        <w:rPr>
          <w:sz w:val="21"/>
        </w:rPr>
      </w:pPr>
      <w:r>
        <w:rPr>
          <w:rFonts w:ascii="Calibri" w:eastAsia="Calibri"/>
          <w:w w:val="95"/>
          <w:sz w:val="21"/>
        </w:rPr>
        <w:t>22</w:t>
      </w:r>
      <w:r>
        <w:rPr>
          <w:w w:val="95"/>
          <w:sz w:val="21"/>
        </w:rPr>
        <w:t>、</w:t>
      </w:r>
      <w:r>
        <w:rPr>
          <w:b/>
          <w:w w:val="95"/>
          <w:sz w:val="21"/>
        </w:rPr>
        <w:t>试述态度与品德的培养方式</w:t>
      </w:r>
      <w:r>
        <w:rPr>
          <w:spacing w:val="-10"/>
          <w:w w:val="95"/>
          <w:sz w:val="21"/>
        </w:rPr>
        <w:t>。</w:t>
      </w:r>
    </w:p>
    <w:p>
      <w:pPr>
        <w:pStyle w:val="4"/>
        <w:spacing w:line="278" w:lineRule="auto"/>
        <w:ind w:right="217"/>
        <w:jc w:val="both"/>
      </w:pPr>
      <w:r>
        <w:rPr>
          <w:spacing w:val="2"/>
          <w:w w:val="99"/>
        </w:rPr>
        <w:t>【参考答案】</w:t>
      </w:r>
      <w:r>
        <w:rPr>
          <w:rFonts w:ascii="Calibri" w:hAnsi="Calibri" w:eastAsia="Calibri"/>
          <w:spacing w:val="-1"/>
          <w:w w:val="99"/>
        </w:rPr>
        <w:t>(1</w:t>
      </w:r>
      <w:r>
        <w:rPr>
          <w:rFonts w:ascii="Calibri" w:hAnsi="Calibri" w:eastAsia="Calibri"/>
          <w:spacing w:val="6"/>
          <w:w w:val="99"/>
        </w:rPr>
        <w:t>)</w:t>
      </w:r>
      <w:r>
        <w:rPr>
          <w:spacing w:val="1"/>
          <w:w w:val="99"/>
        </w:rPr>
        <w:t>有效的说服。有效的说服是提高道德认知的途径。用言语说服学生需</w:t>
      </w:r>
      <w:r>
        <w:rPr>
          <w:spacing w:val="2"/>
          <w:w w:val="99"/>
        </w:rPr>
        <w:t>要一些技巧</w:t>
      </w:r>
      <w:r>
        <w:rPr>
          <w:rFonts w:ascii="Calibri" w:hAnsi="Calibri" w:eastAsia="Calibri"/>
          <w:spacing w:val="3"/>
          <w:w w:val="99"/>
        </w:rPr>
        <w:t>,</w:t>
      </w:r>
      <w:r>
        <w:rPr>
          <w:spacing w:val="2"/>
          <w:w w:val="99"/>
        </w:rPr>
        <w:t>主要有以下几种</w:t>
      </w:r>
      <w:r>
        <w:rPr>
          <w:rFonts w:ascii="Calibri" w:hAnsi="Calibri" w:eastAsia="Calibri"/>
          <w:spacing w:val="4"/>
          <w:w w:val="99"/>
        </w:rPr>
        <w:t>:</w:t>
      </w:r>
      <w:r>
        <w:rPr>
          <w:spacing w:val="2"/>
          <w:w w:val="99"/>
        </w:rPr>
        <w:t>①有效地利用正反论据</w:t>
      </w:r>
      <w:r>
        <w:rPr>
          <w:rFonts w:ascii="Calibri" w:hAnsi="Calibri" w:eastAsia="Calibri"/>
          <w:spacing w:val="1"/>
          <w:w w:val="99"/>
        </w:rPr>
        <w:t>;</w:t>
      </w:r>
      <w:r>
        <w:rPr>
          <w:spacing w:val="2"/>
          <w:w w:val="99"/>
        </w:rPr>
        <w:t>②发挥情感的作用</w:t>
      </w:r>
      <w:r>
        <w:rPr>
          <w:rFonts w:ascii="Calibri" w:hAnsi="Calibri" w:eastAsia="Calibri"/>
          <w:spacing w:val="3"/>
          <w:w w:val="99"/>
        </w:rPr>
        <w:t>,</w:t>
      </w:r>
      <w:r>
        <w:rPr>
          <w:spacing w:val="1"/>
          <w:w w:val="99"/>
        </w:rPr>
        <w:t>不仅要以理服人更要以情动人</w:t>
      </w:r>
      <w:r>
        <w:rPr>
          <w:rFonts w:ascii="Calibri" w:hAnsi="Calibri" w:eastAsia="Calibri"/>
          <w:spacing w:val="1"/>
          <w:w w:val="99"/>
        </w:rPr>
        <w:t>;</w:t>
      </w:r>
      <w:r>
        <w:rPr>
          <w:spacing w:val="1"/>
          <w:w w:val="99"/>
        </w:rPr>
        <w:t>③考虑原有态度的特点。</w:t>
      </w:r>
      <w:r>
        <w:rPr>
          <w:rFonts w:ascii="Calibri" w:hAnsi="Calibri" w:eastAsia="Calibri"/>
          <w:spacing w:val="-1"/>
          <w:w w:val="99"/>
        </w:rPr>
        <w:t>(2</w:t>
      </w:r>
      <w:r>
        <w:rPr>
          <w:rFonts w:ascii="Calibri" w:hAnsi="Calibri" w:eastAsia="Calibri"/>
          <w:spacing w:val="3"/>
          <w:w w:val="99"/>
        </w:rPr>
        <w:t>)</w:t>
      </w:r>
      <w:r>
        <w:rPr>
          <w:w w:val="99"/>
        </w:rPr>
        <w:t>树立良好的榜样。这是加强道德行为的途径。根据</w:t>
      </w:r>
      <w:r>
        <w:rPr>
          <w:spacing w:val="-1"/>
          <w:w w:val="99"/>
        </w:rPr>
        <w:t>班杜拉的社会学习理论</w:t>
      </w:r>
      <w:r>
        <w:rPr>
          <w:rFonts w:ascii="Calibri" w:hAnsi="Calibri" w:eastAsia="Calibri"/>
          <w:w w:val="99"/>
        </w:rPr>
        <w:t>,</w:t>
      </w:r>
      <w:r>
        <w:rPr>
          <w:spacing w:val="-1"/>
          <w:w w:val="99"/>
        </w:rPr>
        <w:t>榜样在观察学习过程中起着非常重要的作用</w:t>
      </w:r>
      <w:r>
        <w:rPr>
          <w:rFonts w:ascii="Calibri" w:hAnsi="Calibri" w:eastAsia="Calibri"/>
          <w:w w:val="99"/>
        </w:rPr>
        <w:t>,</w:t>
      </w:r>
      <w:r>
        <w:rPr>
          <w:spacing w:val="-1"/>
          <w:w w:val="99"/>
        </w:rPr>
        <w:t>榜样的特点、示范的形</w:t>
      </w:r>
      <w:r>
        <w:rPr>
          <w:spacing w:val="2"/>
          <w:w w:val="99"/>
        </w:rPr>
        <w:t>式及榜样所示范的行为的性质和后果都会影响到观察学习的效果。</w:t>
      </w:r>
      <w:r>
        <w:rPr>
          <w:rFonts w:ascii="Calibri" w:hAnsi="Calibri" w:eastAsia="Calibri"/>
          <w:spacing w:val="-1"/>
          <w:w w:val="99"/>
        </w:rPr>
        <w:t>(3</w:t>
      </w:r>
      <w:r>
        <w:rPr>
          <w:rFonts w:ascii="Calibri" w:hAnsi="Calibri" w:eastAsia="Calibri"/>
          <w:spacing w:val="3"/>
          <w:w w:val="99"/>
        </w:rPr>
        <w:t>)</w:t>
      </w:r>
      <w:r>
        <w:rPr>
          <w:spacing w:val="1"/>
          <w:w w:val="99"/>
        </w:rPr>
        <w:t>利用群体约定。教师可以利用集体讨论后做出的集体约定</w:t>
      </w:r>
      <w:r>
        <w:rPr>
          <w:rFonts w:ascii="Calibri" w:hAnsi="Calibri" w:eastAsia="Calibri"/>
          <w:w w:val="99"/>
        </w:rPr>
        <w:t>,</w:t>
      </w:r>
      <w:r>
        <w:rPr>
          <w:spacing w:val="2"/>
          <w:w w:val="99"/>
        </w:rPr>
        <w:t>来改变学生的态度。</w:t>
      </w:r>
      <w:r>
        <w:rPr>
          <w:rFonts w:ascii="Calibri" w:hAnsi="Calibri" w:eastAsia="Calibri"/>
          <w:spacing w:val="-1"/>
          <w:w w:val="99"/>
        </w:rPr>
        <w:t>(4</w:t>
      </w:r>
      <w:r>
        <w:rPr>
          <w:rFonts w:ascii="Calibri" w:hAnsi="Calibri" w:eastAsia="Calibri"/>
          <w:spacing w:val="3"/>
          <w:w w:val="99"/>
        </w:rPr>
        <w:t>)</w:t>
      </w:r>
      <w:r>
        <w:rPr>
          <w:w w:val="99"/>
        </w:rPr>
        <w:t>价值辨析。价值辨析是指引导</w:t>
      </w:r>
      <w:r>
        <w:rPr>
          <w:spacing w:val="2"/>
          <w:w w:val="99"/>
        </w:rPr>
        <w:t>个体利用理思维和情绪体验来检查自己的行为模式</w:t>
      </w:r>
      <w:r>
        <w:rPr>
          <w:rFonts w:ascii="Calibri" w:hAnsi="Calibri" w:eastAsia="Calibri"/>
          <w:w w:val="99"/>
        </w:rPr>
        <w:t>,</w:t>
      </w:r>
      <w:r>
        <w:rPr>
          <w:spacing w:val="1"/>
          <w:w w:val="99"/>
        </w:rPr>
        <w:t>努力去发现自身的价值观并指导自己的</w:t>
      </w:r>
      <w:r>
        <w:rPr>
          <w:spacing w:val="2"/>
          <w:w w:val="99"/>
        </w:rPr>
        <w:t>道德行为。</w:t>
      </w:r>
      <w:r>
        <w:rPr>
          <w:rFonts w:ascii="Calibri" w:hAnsi="Calibri" w:eastAsia="Calibri"/>
          <w:spacing w:val="-1"/>
          <w:w w:val="99"/>
        </w:rPr>
        <w:t>(5</w:t>
      </w:r>
      <w:r>
        <w:rPr>
          <w:rFonts w:ascii="Calibri" w:hAnsi="Calibri" w:eastAsia="Calibri"/>
          <w:spacing w:val="1"/>
          <w:w w:val="99"/>
        </w:rPr>
        <w:t>)</w:t>
      </w:r>
      <w:r>
        <w:rPr>
          <w:spacing w:val="1"/>
          <w:w w:val="99"/>
        </w:rPr>
        <w:t>给予适当的奖励和惩罚。奖励和罚作为外部调控手段</w:t>
      </w:r>
      <w:r>
        <w:rPr>
          <w:rFonts w:ascii="Calibri" w:hAnsi="Calibri" w:eastAsia="Calibri"/>
          <w:w w:val="99"/>
        </w:rPr>
        <w:t>,</w:t>
      </w:r>
      <w:r>
        <w:rPr>
          <w:spacing w:val="1"/>
          <w:w w:val="99"/>
        </w:rPr>
        <w:t>不仅影响着认知、技能</w:t>
      </w:r>
      <w:r>
        <w:rPr>
          <w:spacing w:val="-1"/>
          <w:w w:val="99"/>
        </w:rPr>
        <w:t>和策略的学习</w:t>
      </w:r>
      <w:r>
        <w:rPr>
          <w:rFonts w:ascii="Calibri" w:hAnsi="Calibri" w:eastAsia="Calibri"/>
          <w:w w:val="99"/>
        </w:rPr>
        <w:t>,</w:t>
      </w:r>
      <w:r>
        <w:rPr>
          <w:spacing w:val="-1"/>
          <w:w w:val="99"/>
        </w:rPr>
        <w:t>而且对个体道德的形成也起到一定的作用。除上述所介绍的各种方法外</w:t>
      </w:r>
      <w:r>
        <w:rPr>
          <w:rFonts w:ascii="Calibri" w:hAnsi="Calibri" w:eastAsia="Calibri"/>
          <w:w w:val="99"/>
        </w:rPr>
        <w:t>,</w:t>
      </w:r>
      <w:r>
        <w:rPr>
          <w:spacing w:val="1"/>
          <w:w w:val="99"/>
        </w:rPr>
        <w:t>角色</w:t>
      </w:r>
      <w:r>
        <w:rPr>
          <w:spacing w:val="-1"/>
          <w:w w:val="99"/>
        </w:rPr>
        <w:t>扮演、小组道德讨论等方法对于态度与品德的形成和改变都是非常有效的。</w:t>
      </w:r>
    </w:p>
    <w:p>
      <w:pPr>
        <w:pStyle w:val="4"/>
        <w:spacing w:before="3"/>
        <w:ind w:left="0" w:firstLine="0"/>
        <w:rPr>
          <w:sz w:val="24"/>
        </w:rPr>
      </w:pPr>
    </w:p>
    <w:p>
      <w:pPr>
        <w:pStyle w:val="3"/>
      </w:pPr>
      <w:r>
        <w:rPr>
          <w:rFonts w:ascii="Calibri" w:eastAsia="Calibri"/>
          <w:b w:val="0"/>
          <w:w w:val="95"/>
        </w:rPr>
        <w:t>23</w:t>
      </w:r>
      <w:r>
        <w:rPr>
          <w:b w:val="0"/>
          <w:w w:val="95"/>
        </w:rPr>
        <w:t>、</w:t>
      </w:r>
      <w:r>
        <w:rPr>
          <w:w w:val="95"/>
        </w:rPr>
        <w:t>联系教学实际</w:t>
      </w:r>
      <w:r>
        <w:rPr>
          <w:rFonts w:ascii="Calibri" w:eastAsia="Calibri"/>
          <w:w w:val="95"/>
        </w:rPr>
        <w:t>,</w:t>
      </w:r>
      <w:r>
        <w:rPr>
          <w:w w:val="95"/>
        </w:rPr>
        <w:t>试述培养学生的学习动机的方法</w:t>
      </w:r>
      <w:r>
        <w:rPr>
          <w:spacing w:val="-10"/>
          <w:w w:val="95"/>
        </w:rPr>
        <w:t>。</w:t>
      </w:r>
    </w:p>
    <w:p>
      <w:pPr>
        <w:pStyle w:val="4"/>
        <w:spacing w:line="278" w:lineRule="auto"/>
        <w:ind w:right="214"/>
        <w:jc w:val="both"/>
      </w:pPr>
      <w:r>
        <w:rPr>
          <w:spacing w:val="1"/>
          <w:w w:val="99"/>
        </w:rPr>
        <w:t>【参考答案】</w:t>
      </w:r>
      <w:r>
        <w:rPr>
          <w:rFonts w:ascii="Calibri" w:hAnsi="Calibri" w:eastAsia="Calibri"/>
          <w:spacing w:val="-1"/>
          <w:w w:val="99"/>
        </w:rPr>
        <w:t>(1</w:t>
      </w:r>
      <w:r>
        <w:rPr>
          <w:rFonts w:ascii="Calibri" w:hAnsi="Calibri" w:eastAsia="Calibri"/>
          <w:spacing w:val="3"/>
          <w:w w:val="99"/>
        </w:rPr>
        <w:t>)</w:t>
      </w:r>
      <w:r>
        <w:rPr>
          <w:spacing w:val="2"/>
          <w:w w:val="99"/>
        </w:rPr>
        <w:t>了解和满足学生的需要</w:t>
      </w:r>
      <w:r>
        <w:rPr>
          <w:rFonts w:ascii="Calibri" w:hAnsi="Calibri" w:eastAsia="Calibri"/>
          <w:w w:val="99"/>
        </w:rPr>
        <w:t>,</w:t>
      </w:r>
      <w:r>
        <w:rPr>
          <w:w w:val="99"/>
        </w:rPr>
        <w:t>促进学习动机的产生。教师应该通过多种方法</w:t>
      </w:r>
      <w:r>
        <w:rPr>
          <w:spacing w:val="2"/>
          <w:w w:val="99"/>
        </w:rPr>
        <w:t>了解学生的学习需要</w:t>
      </w:r>
      <w:r>
        <w:rPr>
          <w:rFonts w:ascii="Calibri" w:hAnsi="Calibri" w:eastAsia="Calibri"/>
          <w:spacing w:val="3"/>
          <w:w w:val="99"/>
        </w:rPr>
        <w:t>,</w:t>
      </w:r>
      <w:r>
        <w:rPr>
          <w:spacing w:val="1"/>
          <w:w w:val="99"/>
        </w:rPr>
        <w:t>通过采取一些强化和训练手段使学习的要求内化为学生自己的学习需</w:t>
      </w:r>
      <w:r>
        <w:rPr>
          <w:spacing w:val="2"/>
          <w:w w:val="99"/>
        </w:rPr>
        <w:t>要。</w:t>
      </w:r>
      <w:r>
        <w:rPr>
          <w:rFonts w:ascii="Calibri" w:hAnsi="Calibri" w:eastAsia="Calibri"/>
          <w:spacing w:val="-1"/>
          <w:w w:val="99"/>
        </w:rPr>
        <w:t>(2</w:t>
      </w:r>
      <w:r>
        <w:rPr>
          <w:rFonts w:ascii="Calibri" w:hAnsi="Calibri" w:eastAsia="Calibri"/>
          <w:spacing w:val="3"/>
          <w:w w:val="99"/>
        </w:rPr>
        <w:t>)</w:t>
      </w:r>
      <w:r>
        <w:rPr>
          <w:spacing w:val="1"/>
          <w:w w:val="99"/>
        </w:rPr>
        <w:t>重视立志教育</w:t>
      </w:r>
      <w:r>
        <w:rPr>
          <w:rFonts w:ascii="Calibri" w:hAnsi="Calibri" w:eastAsia="Calibri"/>
          <w:w w:val="99"/>
        </w:rPr>
        <w:t>,</w:t>
      </w:r>
      <w:r>
        <w:rPr>
          <w:w w:val="99"/>
        </w:rPr>
        <w:t>对学生进行成就动机训练。通过立志教育可以增强学生的责任感与使命感</w:t>
      </w:r>
      <w:r>
        <w:rPr>
          <w:rFonts w:ascii="Calibri" w:hAnsi="Calibri" w:eastAsia="Calibri"/>
          <w:w w:val="99"/>
        </w:rPr>
        <w:t>,</w:t>
      </w:r>
      <w:r>
        <w:rPr>
          <w:spacing w:val="-3"/>
          <w:w w:val="99"/>
        </w:rPr>
        <w:t>启发学生自觉、勤奋的学习。</w:t>
      </w:r>
      <w:r>
        <w:rPr>
          <w:rFonts w:ascii="Calibri" w:hAnsi="Calibri" w:eastAsia="Calibri"/>
          <w:spacing w:val="-1"/>
          <w:w w:val="99"/>
        </w:rPr>
        <w:t>(3</w:t>
      </w:r>
      <w:r>
        <w:rPr>
          <w:rFonts w:ascii="Calibri" w:hAnsi="Calibri" w:eastAsia="Calibri"/>
          <w:spacing w:val="1"/>
          <w:w w:val="99"/>
        </w:rPr>
        <w:t>)</w:t>
      </w:r>
      <w:r>
        <w:rPr>
          <w:spacing w:val="-1"/>
          <w:w w:val="99"/>
        </w:rPr>
        <w:t>帮助学生确立正确的自我概念</w:t>
      </w:r>
      <w:r>
        <w:rPr>
          <w:rFonts w:ascii="Calibri" w:hAnsi="Calibri" w:eastAsia="Calibri"/>
          <w:w w:val="99"/>
        </w:rPr>
        <w:t>,</w:t>
      </w:r>
      <w:r>
        <w:rPr>
          <w:spacing w:val="-2"/>
          <w:w w:val="99"/>
        </w:rPr>
        <w:t>获得自我效能感。要培</w:t>
      </w:r>
      <w:r>
        <w:rPr>
          <w:spacing w:val="2"/>
          <w:w w:val="99"/>
        </w:rPr>
        <w:t>养学生的自我效能感应该从培养正确的自我概念入手。方法包括</w:t>
      </w:r>
      <w:r>
        <w:rPr>
          <w:rFonts w:ascii="Calibri" w:hAnsi="Calibri" w:eastAsia="Calibri"/>
          <w:spacing w:val="1"/>
          <w:w w:val="99"/>
        </w:rPr>
        <w:t>:</w:t>
      </w:r>
      <w:r>
        <w:rPr>
          <w:spacing w:val="1"/>
          <w:w w:val="99"/>
        </w:rPr>
        <w:t>①创造条件使学生获得成功的体验</w:t>
      </w:r>
      <w:r>
        <w:rPr>
          <w:rFonts w:ascii="Calibri" w:hAnsi="Calibri" w:eastAsia="Calibri"/>
          <w:spacing w:val="1"/>
          <w:w w:val="99"/>
        </w:rPr>
        <w:t>;</w:t>
      </w:r>
      <w:r>
        <w:rPr>
          <w:spacing w:val="1"/>
          <w:w w:val="99"/>
        </w:rPr>
        <w:t>②为学生树立成功的榜样。</w:t>
      </w:r>
      <w:r>
        <w:rPr>
          <w:rFonts w:ascii="Calibri" w:hAnsi="Calibri" w:eastAsia="Calibri"/>
          <w:spacing w:val="-1"/>
          <w:w w:val="99"/>
        </w:rPr>
        <w:t>(4</w:t>
      </w:r>
      <w:r>
        <w:rPr>
          <w:rFonts w:ascii="Calibri" w:hAnsi="Calibri" w:eastAsia="Calibri"/>
          <w:spacing w:val="3"/>
          <w:w w:val="99"/>
        </w:rPr>
        <w:t>)</w:t>
      </w:r>
      <w:r>
        <w:rPr>
          <w:w w:val="99"/>
        </w:rPr>
        <w:t>培养学生努力导致成功的归因观。相信成功与努力</w:t>
      </w:r>
      <w:r>
        <w:rPr>
          <w:spacing w:val="4"/>
          <w:w w:val="99"/>
        </w:rPr>
        <w:t>之间有必然联系</w:t>
      </w:r>
      <w:r>
        <w:rPr>
          <w:rFonts w:ascii="Calibri" w:hAnsi="Calibri" w:eastAsia="Calibri"/>
          <w:spacing w:val="3"/>
          <w:w w:val="99"/>
        </w:rPr>
        <w:t>,</w:t>
      </w:r>
      <w:r>
        <w:rPr>
          <w:spacing w:val="4"/>
          <w:w w:val="99"/>
        </w:rPr>
        <w:t>人就不容易表现出消极行为</w:t>
      </w:r>
      <w:r>
        <w:rPr>
          <w:rFonts w:ascii="Calibri" w:hAnsi="Calibri" w:eastAsia="Calibri"/>
          <w:spacing w:val="3"/>
          <w:w w:val="99"/>
        </w:rPr>
        <w:t>,</w:t>
      </w:r>
      <w:r>
        <w:rPr>
          <w:spacing w:val="4"/>
          <w:w w:val="99"/>
        </w:rPr>
        <w:t>不容易产生无力感</w:t>
      </w:r>
      <w:r>
        <w:rPr>
          <w:rFonts w:ascii="Calibri" w:hAnsi="Calibri" w:eastAsia="Calibri"/>
          <w:spacing w:val="5"/>
          <w:w w:val="99"/>
        </w:rPr>
        <w:t>,</w:t>
      </w:r>
      <w:r>
        <w:rPr>
          <w:spacing w:val="3"/>
          <w:w w:val="99"/>
        </w:rPr>
        <w:t>这有助于培养学生的学习</w:t>
      </w:r>
      <w:r>
        <w:rPr>
          <w:spacing w:val="-12"/>
          <w:w w:val="99"/>
        </w:rPr>
        <w:t>动机。</w:t>
      </w:r>
      <w:r>
        <w:rPr>
          <w:rFonts w:ascii="Calibri" w:hAnsi="Calibri" w:eastAsia="Calibri"/>
          <w:spacing w:val="-1"/>
          <w:w w:val="99"/>
        </w:rPr>
        <w:t>(5</w:t>
      </w:r>
      <w:r>
        <w:rPr>
          <w:rFonts w:ascii="Calibri" w:hAnsi="Calibri" w:eastAsia="Calibri"/>
          <w:spacing w:val="1"/>
          <w:w w:val="99"/>
        </w:rPr>
        <w:t>)</w:t>
      </w:r>
      <w:r>
        <w:rPr>
          <w:spacing w:val="-8"/>
          <w:w w:val="99"/>
        </w:rPr>
        <w:t>培养对学习的兴趣。学习兴趣的发展经历了有趣、乐趣和志趣的逐步深化过程。</w:t>
      </w:r>
      <w:r>
        <w:rPr>
          <w:rFonts w:ascii="Calibri" w:hAnsi="Calibri" w:eastAsia="Calibri"/>
          <w:spacing w:val="-1"/>
          <w:w w:val="99"/>
        </w:rPr>
        <w:t>(6</w:t>
      </w:r>
      <w:r>
        <w:rPr>
          <w:rFonts w:ascii="Calibri" w:hAnsi="Calibri" w:eastAsia="Calibri"/>
          <w:w w:val="99"/>
        </w:rPr>
        <w:t>)</w:t>
      </w:r>
      <w:r>
        <w:rPr>
          <w:spacing w:val="-1"/>
          <w:w w:val="99"/>
        </w:rPr>
        <w:t>利用原有动机的迁移</w:t>
      </w:r>
      <w:r>
        <w:rPr>
          <w:rFonts w:ascii="Calibri" w:hAnsi="Calibri" w:eastAsia="Calibri"/>
          <w:w w:val="99"/>
        </w:rPr>
        <w:t>,</w:t>
      </w:r>
      <w:r>
        <w:rPr>
          <w:spacing w:val="-1"/>
          <w:w w:val="99"/>
        </w:rPr>
        <w:t>使学生产生学习的需要。这是培养学习动机的有效手段。</w:t>
      </w:r>
    </w:p>
    <w:p>
      <w:pPr>
        <w:pStyle w:val="4"/>
        <w:spacing w:before="4"/>
        <w:ind w:left="0" w:firstLine="0"/>
        <w:rPr>
          <w:sz w:val="24"/>
        </w:rPr>
      </w:pPr>
    </w:p>
    <w:p>
      <w:pPr>
        <w:pStyle w:val="3"/>
        <w:rPr>
          <w:rFonts w:ascii="Calibri" w:eastAsia="Calibri"/>
        </w:rPr>
      </w:pPr>
      <w:r>
        <w:rPr>
          <w:rFonts w:ascii="Calibri" w:eastAsia="Calibri"/>
          <w:b w:val="0"/>
          <w:w w:val="95"/>
        </w:rPr>
        <w:t>24</w:t>
      </w:r>
      <w:r>
        <w:rPr>
          <w:b w:val="0"/>
          <w:w w:val="95"/>
        </w:rPr>
        <w:t>、</w:t>
      </w:r>
      <w:r>
        <w:rPr>
          <w:w w:val="95"/>
        </w:rPr>
        <w:t>如何培养学生解决问题的能力</w:t>
      </w:r>
      <w:r>
        <w:rPr>
          <w:rFonts w:ascii="Calibri" w:eastAsia="Calibri"/>
          <w:spacing w:val="-10"/>
          <w:w w:val="95"/>
        </w:rPr>
        <w:t>?</w:t>
      </w:r>
    </w:p>
    <w:p>
      <w:pPr>
        <w:pStyle w:val="4"/>
        <w:spacing w:line="278" w:lineRule="auto"/>
        <w:ind w:right="215"/>
        <w:jc w:val="both"/>
      </w:pPr>
      <w:r>
        <w:rPr>
          <w:spacing w:val="1"/>
          <w:w w:val="99"/>
        </w:rPr>
        <w:t>【参考答案】</w:t>
      </w:r>
      <w:r>
        <w:rPr>
          <w:rFonts w:ascii="Calibri" w:hAnsi="Calibri" w:eastAsia="Calibri"/>
          <w:spacing w:val="-1"/>
          <w:w w:val="99"/>
        </w:rPr>
        <w:t>(1</w:t>
      </w:r>
      <w:r>
        <w:rPr>
          <w:rFonts w:ascii="Calibri" w:hAnsi="Calibri" w:eastAsia="Calibri"/>
          <w:spacing w:val="3"/>
          <w:w w:val="99"/>
        </w:rPr>
        <w:t>)</w:t>
      </w:r>
      <w:r>
        <w:rPr>
          <w:w w:val="99"/>
        </w:rPr>
        <w:t>提高学生知识储备的数量和质量。①帮助学生牢固地记忆知识</w:t>
      </w:r>
      <w:r>
        <w:rPr>
          <w:rFonts w:ascii="Calibri" w:hAnsi="Calibri" w:eastAsia="Calibri"/>
          <w:spacing w:val="1"/>
          <w:w w:val="99"/>
        </w:rPr>
        <w:t>;</w:t>
      </w:r>
      <w:r>
        <w:rPr>
          <w:spacing w:val="1"/>
          <w:w w:val="99"/>
        </w:rPr>
        <w:t>②提供</w:t>
      </w:r>
      <w:r>
        <w:rPr>
          <w:spacing w:val="-1"/>
          <w:w w:val="99"/>
        </w:rPr>
        <w:t>多种变式</w:t>
      </w:r>
      <w:r>
        <w:rPr>
          <w:rFonts w:ascii="Calibri" w:hAnsi="Calibri" w:eastAsia="Calibri"/>
          <w:w w:val="99"/>
        </w:rPr>
        <w:t>,</w:t>
      </w:r>
      <w:r>
        <w:rPr>
          <w:spacing w:val="-1"/>
          <w:w w:val="99"/>
        </w:rPr>
        <w:t>促进知识的概括</w:t>
      </w:r>
      <w:r>
        <w:rPr>
          <w:rFonts w:ascii="Calibri" w:hAnsi="Calibri" w:eastAsia="Calibri"/>
          <w:spacing w:val="-1"/>
          <w:w w:val="99"/>
        </w:rPr>
        <w:t>:</w:t>
      </w:r>
      <w:r>
        <w:rPr>
          <w:spacing w:val="-1"/>
          <w:w w:val="99"/>
        </w:rPr>
        <w:t>③重视知识间的联系</w:t>
      </w:r>
      <w:r>
        <w:rPr>
          <w:rFonts w:ascii="Calibri" w:hAnsi="Calibri" w:eastAsia="Calibri"/>
          <w:spacing w:val="-2"/>
          <w:w w:val="99"/>
        </w:rPr>
        <w:t>,</w:t>
      </w:r>
      <w:r>
        <w:rPr>
          <w:spacing w:val="-10"/>
          <w:w w:val="99"/>
        </w:rPr>
        <w:t>建立网络化结构。</w:t>
      </w:r>
      <w:r>
        <w:rPr>
          <w:rFonts w:ascii="Calibri" w:hAnsi="Calibri" w:eastAsia="Calibri"/>
          <w:spacing w:val="-1"/>
          <w:w w:val="99"/>
        </w:rPr>
        <w:t>(2</w:t>
      </w:r>
      <w:r>
        <w:rPr>
          <w:rFonts w:ascii="Calibri" w:hAnsi="Calibri" w:eastAsia="Calibri"/>
          <w:spacing w:val="3"/>
          <w:w w:val="99"/>
        </w:rPr>
        <w:t>)</w:t>
      </w:r>
      <w:r>
        <w:rPr>
          <w:spacing w:val="-1"/>
          <w:w w:val="99"/>
        </w:rPr>
        <w:t>教授与训练解决问题的</w:t>
      </w:r>
      <w:r>
        <w:rPr>
          <w:spacing w:val="-6"/>
          <w:w w:val="99"/>
        </w:rPr>
        <w:t>方法和策略。①结合具体学科</w:t>
      </w:r>
      <w:r>
        <w:rPr>
          <w:rFonts w:ascii="Calibri" w:hAnsi="Calibri" w:eastAsia="Calibri"/>
          <w:w w:val="99"/>
        </w:rPr>
        <w:t>,</w:t>
      </w:r>
      <w:r>
        <w:rPr>
          <w:spacing w:val="-1"/>
          <w:w w:val="99"/>
        </w:rPr>
        <w:t>教授思维方法</w:t>
      </w:r>
      <w:r>
        <w:rPr>
          <w:rFonts w:ascii="Calibri" w:hAnsi="Calibri" w:eastAsia="Calibri"/>
          <w:spacing w:val="1"/>
          <w:w w:val="99"/>
        </w:rPr>
        <w:t>;</w:t>
      </w:r>
      <w:r>
        <w:rPr>
          <w:w w:val="99"/>
        </w:rPr>
        <w:t>②外化思路</w:t>
      </w:r>
      <w:r>
        <w:rPr>
          <w:rFonts w:ascii="Calibri" w:hAnsi="Calibri" w:eastAsia="Calibri"/>
          <w:w w:val="99"/>
        </w:rPr>
        <w:t>,</w:t>
      </w:r>
      <w:r>
        <w:rPr>
          <w:spacing w:val="-6"/>
          <w:w w:val="99"/>
        </w:rPr>
        <w:t>进行显性教学。</w:t>
      </w:r>
      <w:r>
        <w:rPr>
          <w:rFonts w:ascii="Calibri" w:hAnsi="Calibri" w:eastAsia="Calibri"/>
          <w:spacing w:val="-1"/>
          <w:w w:val="99"/>
        </w:rPr>
        <w:t>(3</w:t>
      </w:r>
      <w:r>
        <w:rPr>
          <w:rFonts w:ascii="Calibri" w:hAnsi="Calibri" w:eastAsia="Calibri"/>
          <w:spacing w:val="3"/>
          <w:w w:val="99"/>
        </w:rPr>
        <w:t>)</w:t>
      </w:r>
      <w:r>
        <w:rPr>
          <w:spacing w:val="-1"/>
          <w:w w:val="99"/>
        </w:rPr>
        <w:t>提供多种练习机</w:t>
      </w:r>
      <w:r>
        <w:rPr>
          <w:spacing w:val="-5"/>
          <w:w w:val="99"/>
        </w:rPr>
        <w:t>会。</w:t>
      </w:r>
      <w:r>
        <w:rPr>
          <w:rFonts w:ascii="Calibri" w:hAnsi="Calibri" w:eastAsia="Calibri"/>
          <w:spacing w:val="-1"/>
          <w:w w:val="99"/>
        </w:rPr>
        <w:t>(4</w:t>
      </w:r>
      <w:r>
        <w:rPr>
          <w:rFonts w:ascii="Calibri" w:hAnsi="Calibri" w:eastAsia="Calibri"/>
          <w:spacing w:val="1"/>
          <w:w w:val="99"/>
        </w:rPr>
        <w:t>)</w:t>
      </w:r>
      <w:r>
        <w:rPr>
          <w:spacing w:val="-2"/>
          <w:w w:val="99"/>
        </w:rPr>
        <w:t>培养思考问题的习惯。①鼓励学生主动发现问题</w:t>
      </w:r>
      <w:r>
        <w:rPr>
          <w:rFonts w:ascii="Calibri" w:hAnsi="Calibri" w:eastAsia="Calibri"/>
          <w:spacing w:val="1"/>
          <w:w w:val="99"/>
        </w:rPr>
        <w:t>;</w:t>
      </w:r>
      <w:r>
        <w:rPr>
          <w:spacing w:val="-1"/>
          <w:w w:val="99"/>
        </w:rPr>
        <w:t>②鼓励学生多角度提出假设</w:t>
      </w:r>
      <w:r>
        <w:rPr>
          <w:rFonts w:ascii="Calibri" w:hAnsi="Calibri" w:eastAsia="Calibri"/>
          <w:spacing w:val="1"/>
          <w:w w:val="99"/>
        </w:rPr>
        <w:t>;</w:t>
      </w:r>
      <w:r>
        <w:rPr>
          <w:w w:val="99"/>
        </w:rPr>
        <w:t>③鼓励</w:t>
      </w:r>
    </w:p>
    <w:p>
      <w:pPr>
        <w:spacing w:after="0" w:line="278" w:lineRule="auto"/>
        <w:jc w:val="both"/>
        <w:sectPr>
          <w:pgSz w:w="11910" w:h="16840"/>
          <w:pgMar w:top="1520" w:right="1580" w:bottom="280" w:left="1680" w:header="871" w:footer="0" w:gutter="0"/>
          <w:cols w:space="720" w:num="1"/>
        </w:sectPr>
      </w:pPr>
    </w:p>
    <w:p>
      <w:pPr>
        <w:pStyle w:val="4"/>
        <w:spacing w:before="22"/>
        <w:ind w:firstLine="0"/>
      </w:pPr>
      <w:r>
        <w:rPr>
          <w:w w:val="95"/>
        </w:rPr>
        <w:t>自我评价和反思。</w:t>
      </w:r>
      <w:r>
        <w:rPr>
          <w:rFonts w:ascii="Calibri" w:eastAsia="Calibri"/>
          <w:w w:val="95"/>
        </w:rPr>
        <w:t>(5)</w:t>
      </w:r>
      <w:r>
        <w:rPr>
          <w:w w:val="95"/>
        </w:rPr>
        <w:t>训练逻辑思维能力</w:t>
      </w:r>
      <w:r>
        <w:rPr>
          <w:rFonts w:ascii="Calibri" w:eastAsia="Calibri"/>
          <w:w w:val="95"/>
        </w:rPr>
        <w:t>,</w:t>
      </w:r>
      <w:r>
        <w:rPr>
          <w:spacing w:val="-2"/>
          <w:w w:val="95"/>
        </w:rPr>
        <w:t>提高思维水平。</w:t>
      </w:r>
    </w:p>
    <w:p>
      <w:pPr>
        <w:pStyle w:val="4"/>
        <w:spacing w:before="9"/>
        <w:ind w:left="0" w:firstLine="0"/>
        <w:rPr>
          <w:sz w:val="27"/>
        </w:rPr>
      </w:pPr>
    </w:p>
    <w:p>
      <w:pPr>
        <w:spacing w:before="0"/>
        <w:ind w:left="120" w:right="0" w:firstLine="0"/>
        <w:jc w:val="both"/>
        <w:rPr>
          <w:sz w:val="21"/>
        </w:rPr>
      </w:pPr>
      <w:r>
        <w:rPr>
          <w:rFonts w:ascii="Calibri" w:eastAsia="Calibri"/>
          <w:sz w:val="21"/>
        </w:rPr>
        <w:t>25</w:t>
      </w:r>
      <w:r>
        <w:rPr>
          <w:sz w:val="21"/>
        </w:rPr>
        <w:t>、</w:t>
      </w:r>
      <w:r>
        <w:rPr>
          <w:b/>
          <w:sz w:val="21"/>
        </w:rPr>
        <w:t>需要层次理论对学习动机的培养有何启发</w:t>
      </w:r>
      <w:r>
        <w:rPr>
          <w:rFonts w:ascii="Calibri" w:eastAsia="Calibri"/>
          <w:b/>
          <w:sz w:val="21"/>
        </w:rPr>
        <w:t>?</w:t>
      </w:r>
      <w:r>
        <w:rPr>
          <w:rFonts w:ascii="Calibri" w:eastAsia="Calibri"/>
          <w:b/>
          <w:spacing w:val="70"/>
          <w:w w:val="150"/>
          <w:sz w:val="21"/>
        </w:rPr>
        <w:t xml:space="preserve">  </w:t>
      </w:r>
      <w:r>
        <w:rPr>
          <w:spacing w:val="-3"/>
          <w:sz w:val="21"/>
        </w:rPr>
        <w:t>【拓展】</w:t>
      </w:r>
    </w:p>
    <w:p>
      <w:pPr>
        <w:pStyle w:val="4"/>
        <w:spacing w:line="278" w:lineRule="auto"/>
        <w:ind w:right="215"/>
        <w:jc w:val="both"/>
      </w:pPr>
      <w:r>
        <w:rPr>
          <w:spacing w:val="-3"/>
          <w:w w:val="99"/>
        </w:rPr>
        <w:t>【参考答案】</w:t>
      </w:r>
      <w:r>
        <w:rPr>
          <w:rFonts w:ascii="Calibri" w:eastAsia="Calibri"/>
          <w:spacing w:val="-1"/>
          <w:w w:val="99"/>
        </w:rPr>
        <w:t>(1</w:t>
      </w:r>
      <w:r>
        <w:rPr>
          <w:rFonts w:ascii="Calibri" w:eastAsia="Calibri"/>
          <w:spacing w:val="1"/>
          <w:w w:val="99"/>
        </w:rPr>
        <w:t>)</w:t>
      </w:r>
      <w:r>
        <w:rPr>
          <w:spacing w:val="-1"/>
          <w:w w:val="99"/>
        </w:rPr>
        <w:t>教师发现学生行为异常时</w:t>
      </w:r>
      <w:r>
        <w:rPr>
          <w:rFonts w:ascii="Calibri" w:eastAsia="Calibri"/>
          <w:w w:val="99"/>
        </w:rPr>
        <w:t>,</w:t>
      </w:r>
      <w:r>
        <w:rPr>
          <w:spacing w:val="-1"/>
          <w:w w:val="99"/>
        </w:rPr>
        <w:t>要了解学生的日常状况</w:t>
      </w:r>
      <w:r>
        <w:rPr>
          <w:rFonts w:ascii="Calibri" w:eastAsia="Calibri"/>
          <w:w w:val="99"/>
        </w:rPr>
        <w:t>,</w:t>
      </w:r>
      <w:r>
        <w:rPr>
          <w:spacing w:val="-1"/>
          <w:w w:val="99"/>
        </w:rPr>
        <w:t>看低级的生理需要是</w:t>
      </w:r>
      <w:r>
        <w:rPr>
          <w:spacing w:val="1"/>
          <w:w w:val="99"/>
        </w:rPr>
        <w:t>否得到满足。</w:t>
      </w:r>
      <w:r>
        <w:rPr>
          <w:rFonts w:ascii="Calibri" w:eastAsia="Calibri"/>
          <w:spacing w:val="-1"/>
          <w:w w:val="99"/>
        </w:rPr>
        <w:t>(2</w:t>
      </w:r>
      <w:r>
        <w:rPr>
          <w:rFonts w:ascii="Calibri" w:eastAsia="Calibri"/>
          <w:spacing w:val="3"/>
          <w:w w:val="99"/>
        </w:rPr>
        <w:t>)</w:t>
      </w:r>
      <w:r>
        <w:rPr>
          <w:spacing w:val="1"/>
          <w:w w:val="99"/>
        </w:rPr>
        <w:t>个体要有一个有秩序、规范的生活环境和生活方式</w:t>
      </w:r>
      <w:r>
        <w:rPr>
          <w:rFonts w:ascii="Calibri" w:eastAsia="Calibri"/>
          <w:w w:val="99"/>
        </w:rPr>
        <w:t>,</w:t>
      </w:r>
      <w:r>
        <w:rPr>
          <w:spacing w:val="1"/>
          <w:w w:val="99"/>
        </w:rPr>
        <w:t>这是一种生存的需要，</w:t>
      </w:r>
      <w:r>
        <w:rPr>
          <w:spacing w:val="2"/>
          <w:w w:val="99"/>
        </w:rPr>
        <w:t>是在生理的需要满足以后产生的。生理需要和安全需要虽然并不直接推动学习</w:t>
      </w:r>
      <w:r>
        <w:rPr>
          <w:rFonts w:ascii="Calibri" w:eastAsia="Calibri"/>
          <w:w w:val="99"/>
        </w:rPr>
        <w:t>,</w:t>
      </w:r>
      <w:r>
        <w:rPr>
          <w:spacing w:val="1"/>
          <w:w w:val="99"/>
        </w:rPr>
        <w:t>却是保证学</w:t>
      </w:r>
      <w:r>
        <w:rPr>
          <w:spacing w:val="-1"/>
          <w:w w:val="99"/>
        </w:rPr>
        <w:t>生进行有效学习的前提条件。这两种需求得不到满足</w:t>
      </w:r>
      <w:r>
        <w:rPr>
          <w:rFonts w:ascii="Calibri" w:eastAsia="Calibri"/>
          <w:w w:val="99"/>
        </w:rPr>
        <w:t>,</w:t>
      </w:r>
      <w:r>
        <w:rPr>
          <w:spacing w:val="-1"/>
          <w:w w:val="99"/>
        </w:rPr>
        <w:t>不仅学习活动无法进行</w:t>
      </w:r>
      <w:r>
        <w:rPr>
          <w:rFonts w:ascii="Calibri" w:eastAsia="Calibri"/>
          <w:w w:val="99"/>
        </w:rPr>
        <w:t>,</w:t>
      </w:r>
      <w:r>
        <w:rPr>
          <w:spacing w:val="-1"/>
          <w:w w:val="99"/>
        </w:rPr>
        <w:t>而且会导致学</w:t>
      </w:r>
      <w:r>
        <w:rPr>
          <w:spacing w:val="-2"/>
          <w:w w:val="99"/>
        </w:rPr>
        <w:t>生出现身心疾病。</w:t>
      </w:r>
      <w:r>
        <w:rPr>
          <w:rFonts w:ascii="Calibri" w:eastAsia="Calibri"/>
          <w:spacing w:val="-1"/>
          <w:w w:val="99"/>
        </w:rPr>
        <w:t>(3</w:t>
      </w:r>
      <w:r>
        <w:rPr>
          <w:rFonts w:ascii="Calibri" w:eastAsia="Calibri"/>
          <w:spacing w:val="3"/>
          <w:w w:val="99"/>
        </w:rPr>
        <w:t>)</w:t>
      </w:r>
      <w:r>
        <w:rPr>
          <w:spacing w:val="-1"/>
          <w:w w:val="99"/>
        </w:rPr>
        <w:t>归属与爱的需要是学生交往的动力</w:t>
      </w:r>
      <w:r>
        <w:rPr>
          <w:rFonts w:ascii="Calibri" w:eastAsia="Calibri"/>
          <w:w w:val="99"/>
        </w:rPr>
        <w:t>,</w:t>
      </w:r>
      <w:r>
        <w:rPr>
          <w:spacing w:val="-1"/>
          <w:w w:val="99"/>
        </w:rPr>
        <w:t>在学校环境中</w:t>
      </w:r>
      <w:r>
        <w:rPr>
          <w:rFonts w:ascii="Calibri" w:eastAsia="Calibri"/>
          <w:w w:val="99"/>
        </w:rPr>
        <w:t>,</w:t>
      </w:r>
      <w:r>
        <w:rPr>
          <w:spacing w:val="-2"/>
          <w:w w:val="99"/>
        </w:rPr>
        <w:t>师生交往、同伴交往</w:t>
      </w:r>
      <w:r>
        <w:rPr>
          <w:spacing w:val="-1"/>
          <w:w w:val="99"/>
        </w:rPr>
        <w:t>既是学习的条件</w:t>
      </w:r>
      <w:r>
        <w:rPr>
          <w:rFonts w:ascii="Calibri" w:eastAsia="Calibri"/>
          <w:w w:val="99"/>
        </w:rPr>
        <w:t>,</w:t>
      </w:r>
      <w:r>
        <w:rPr>
          <w:spacing w:val="-1"/>
          <w:w w:val="99"/>
        </w:rPr>
        <w:t>也是学习的内容。教师和家长要尽可能地给学生以爱</w:t>
      </w:r>
      <w:r>
        <w:rPr>
          <w:rFonts w:ascii="Calibri" w:eastAsia="Calibri"/>
          <w:w w:val="99"/>
        </w:rPr>
        <w:t>,</w:t>
      </w:r>
      <w:r>
        <w:rPr>
          <w:spacing w:val="-1"/>
          <w:w w:val="99"/>
        </w:rPr>
        <w:t>要创造一个良好和善的学习环境</w:t>
      </w:r>
      <w:r>
        <w:rPr>
          <w:rFonts w:ascii="Calibri" w:eastAsia="Calibri"/>
          <w:spacing w:val="1"/>
          <w:w w:val="99"/>
        </w:rPr>
        <w:t>;</w:t>
      </w:r>
      <w:r>
        <w:rPr>
          <w:spacing w:val="-1"/>
          <w:w w:val="99"/>
        </w:rPr>
        <w:t>要重视师生之间的交互作用</w:t>
      </w:r>
      <w:r>
        <w:rPr>
          <w:rFonts w:ascii="Calibri" w:eastAsia="Calibri"/>
          <w:w w:val="99"/>
        </w:rPr>
        <w:t>,</w:t>
      </w:r>
      <w:r>
        <w:rPr>
          <w:spacing w:val="-1"/>
          <w:w w:val="99"/>
        </w:rPr>
        <w:t>要让学生在集体中受到欢迎和接纳</w:t>
      </w:r>
      <w:r>
        <w:rPr>
          <w:rFonts w:ascii="Calibri" w:eastAsia="Calibri"/>
          <w:spacing w:val="-2"/>
          <w:w w:val="99"/>
        </w:rPr>
        <w:t>,</w:t>
      </w:r>
      <w:r>
        <w:rPr>
          <w:spacing w:val="-15"/>
          <w:w w:val="99"/>
        </w:rPr>
        <w:t>得到友情、友谊</w:t>
      </w:r>
      <w:r>
        <w:rPr>
          <w:rFonts w:ascii="Calibri" w:eastAsia="Calibri"/>
          <w:w w:val="99"/>
        </w:rPr>
        <w:t>,</w:t>
      </w:r>
      <w:r>
        <w:rPr>
          <w:spacing w:val="1"/>
          <w:w w:val="99"/>
        </w:rPr>
        <w:t>而千万不能使学生遭到拒绝或排斥。</w:t>
      </w:r>
      <w:r>
        <w:rPr>
          <w:rFonts w:ascii="Calibri" w:eastAsia="Calibri"/>
          <w:spacing w:val="-1"/>
          <w:w w:val="99"/>
        </w:rPr>
        <w:t>(4</w:t>
      </w:r>
      <w:r>
        <w:rPr>
          <w:rFonts w:ascii="Calibri" w:eastAsia="Calibri"/>
          <w:spacing w:val="3"/>
          <w:w w:val="99"/>
        </w:rPr>
        <w:t>)</w:t>
      </w:r>
      <w:r>
        <w:rPr>
          <w:spacing w:val="1"/>
          <w:w w:val="99"/>
        </w:rPr>
        <w:t>尊重需要是推动学生学习的重要动力</w:t>
      </w:r>
      <w:r>
        <w:rPr>
          <w:rFonts w:ascii="Calibri" w:eastAsia="Calibri"/>
          <w:w w:val="99"/>
        </w:rPr>
        <w:t>,</w:t>
      </w:r>
      <w:r>
        <w:rPr>
          <w:spacing w:val="1"/>
          <w:w w:val="99"/>
        </w:rPr>
        <w:t>学生具有好胜</w:t>
      </w:r>
      <w:r>
        <w:rPr>
          <w:spacing w:val="-6"/>
          <w:w w:val="99"/>
        </w:rPr>
        <w:t>心、求成欲、自尊的动机和避免失败的心愿</w:t>
      </w:r>
      <w:r>
        <w:rPr>
          <w:rFonts w:ascii="Calibri" w:eastAsia="Calibri"/>
          <w:w w:val="99"/>
        </w:rPr>
        <w:t>,</w:t>
      </w:r>
      <w:r>
        <w:rPr>
          <w:w w:val="99"/>
        </w:rPr>
        <w:t>因此</w:t>
      </w:r>
      <w:r>
        <w:rPr>
          <w:rFonts w:ascii="Calibri" w:eastAsia="Calibri"/>
          <w:w w:val="99"/>
        </w:rPr>
        <w:t>,</w:t>
      </w:r>
      <w:r>
        <w:rPr>
          <w:spacing w:val="-1"/>
          <w:w w:val="99"/>
        </w:rPr>
        <w:t>教师要很好地利用这一特点</w:t>
      </w:r>
      <w:r>
        <w:rPr>
          <w:rFonts w:ascii="Calibri" w:eastAsia="Calibri"/>
          <w:spacing w:val="-2"/>
          <w:w w:val="99"/>
        </w:rPr>
        <w:t>,</w:t>
      </w:r>
      <w:r>
        <w:rPr>
          <w:spacing w:val="-1"/>
          <w:w w:val="99"/>
        </w:rPr>
        <w:t>要使学生有成功和获得赞许的机会</w:t>
      </w:r>
      <w:r>
        <w:rPr>
          <w:rFonts w:ascii="Calibri" w:eastAsia="Calibri"/>
          <w:w w:val="99"/>
        </w:rPr>
        <w:t>,</w:t>
      </w:r>
      <w:r>
        <w:rPr>
          <w:spacing w:val="-1"/>
          <w:w w:val="99"/>
        </w:rPr>
        <w:t>使他们从中获得成功的体验</w:t>
      </w:r>
      <w:r>
        <w:rPr>
          <w:rFonts w:ascii="Calibri" w:eastAsia="Calibri"/>
          <w:w w:val="99"/>
        </w:rPr>
        <w:t>,</w:t>
      </w:r>
      <w:r>
        <w:rPr>
          <w:spacing w:val="-1"/>
          <w:w w:val="99"/>
        </w:rPr>
        <w:t>同时要重视和珍惜他们的每一点进步和每</w:t>
      </w:r>
      <w:r>
        <w:rPr>
          <w:spacing w:val="-4"/>
          <w:w w:val="99"/>
        </w:rPr>
        <w:t>一次成功。</w:t>
      </w:r>
      <w:r>
        <w:rPr>
          <w:rFonts w:ascii="Calibri" w:eastAsia="Calibri"/>
          <w:spacing w:val="-1"/>
          <w:w w:val="99"/>
        </w:rPr>
        <w:t>(5</w:t>
      </w:r>
      <w:r>
        <w:rPr>
          <w:rFonts w:ascii="Calibri" w:eastAsia="Calibri"/>
          <w:spacing w:val="3"/>
          <w:w w:val="99"/>
        </w:rPr>
        <w:t>)</w:t>
      </w:r>
      <w:r>
        <w:rPr>
          <w:spacing w:val="-1"/>
          <w:w w:val="99"/>
        </w:rPr>
        <w:t>求知需要就是学习动机</w:t>
      </w:r>
      <w:r>
        <w:rPr>
          <w:rFonts w:ascii="Calibri" w:eastAsia="Calibri"/>
          <w:w w:val="99"/>
        </w:rPr>
        <w:t>,</w:t>
      </w:r>
      <w:r>
        <w:rPr>
          <w:spacing w:val="-1"/>
          <w:w w:val="99"/>
        </w:rPr>
        <w:t>审美需要在很大程度上也是学习动机</w:t>
      </w:r>
      <w:r>
        <w:rPr>
          <w:rFonts w:ascii="Calibri" w:eastAsia="Calibri"/>
          <w:w w:val="99"/>
        </w:rPr>
        <w:t>,</w:t>
      </w:r>
      <w:r>
        <w:rPr>
          <w:spacing w:val="-1"/>
          <w:w w:val="99"/>
        </w:rPr>
        <w:t>它们推动人去求</w:t>
      </w:r>
      <w:r>
        <w:rPr>
          <w:spacing w:val="1"/>
          <w:w w:val="99"/>
        </w:rPr>
        <w:t>真、求善、求美。</w:t>
      </w:r>
      <w:r>
        <w:rPr>
          <w:rFonts w:ascii="Calibri" w:eastAsia="Calibri"/>
          <w:spacing w:val="-1"/>
          <w:w w:val="99"/>
        </w:rPr>
        <w:t>(6</w:t>
      </w:r>
      <w:r>
        <w:rPr>
          <w:rFonts w:ascii="Calibri" w:eastAsia="Calibri"/>
          <w:spacing w:val="3"/>
          <w:w w:val="99"/>
        </w:rPr>
        <w:t>)</w:t>
      </w:r>
      <w:r>
        <w:rPr>
          <w:spacing w:val="1"/>
          <w:w w:val="99"/>
        </w:rPr>
        <w:t>自我实现的需要推动人发挥自已的潜能</w:t>
      </w:r>
      <w:r>
        <w:rPr>
          <w:rFonts w:ascii="Calibri" w:eastAsia="Calibri"/>
          <w:spacing w:val="3"/>
          <w:w w:val="99"/>
        </w:rPr>
        <w:t>,</w:t>
      </w:r>
      <w:r>
        <w:rPr>
          <w:w w:val="99"/>
        </w:rPr>
        <w:t>是学校教育应该重点加以培养</w:t>
      </w:r>
      <w:r>
        <w:rPr>
          <w:spacing w:val="-1"/>
          <w:w w:val="99"/>
        </w:rPr>
        <w:t>的。培养自我实现的人在学习上至关重要</w:t>
      </w:r>
      <w:r>
        <w:rPr>
          <w:rFonts w:ascii="Calibri" w:eastAsia="Calibri"/>
          <w:w w:val="99"/>
        </w:rPr>
        <w:t>,</w:t>
      </w:r>
      <w:r>
        <w:rPr>
          <w:spacing w:val="-1"/>
          <w:w w:val="99"/>
        </w:rPr>
        <w:t>同时也是教育的主要目标。</w:t>
      </w:r>
    </w:p>
    <w:p>
      <w:pPr>
        <w:pStyle w:val="4"/>
        <w:spacing w:before="3"/>
        <w:ind w:left="0" w:firstLine="0"/>
        <w:rPr>
          <w:sz w:val="24"/>
        </w:rPr>
      </w:pPr>
    </w:p>
    <w:p>
      <w:pPr>
        <w:pStyle w:val="3"/>
        <w:rPr>
          <w:rFonts w:ascii="Calibri" w:eastAsia="Calibri"/>
        </w:rPr>
      </w:pPr>
      <w:r>
        <w:rPr>
          <w:rFonts w:ascii="Calibri" w:eastAsia="Calibri"/>
          <w:b w:val="0"/>
          <w:w w:val="95"/>
        </w:rPr>
        <w:t>26</w:t>
      </w:r>
      <w:r>
        <w:rPr>
          <w:b w:val="0"/>
          <w:w w:val="95"/>
        </w:rPr>
        <w:t>、</w:t>
      </w:r>
      <w:r>
        <w:rPr>
          <w:w w:val="95"/>
        </w:rPr>
        <w:t>促进学习迁移的教学策略有哪些</w:t>
      </w:r>
      <w:r>
        <w:rPr>
          <w:rFonts w:ascii="Calibri" w:eastAsia="Calibri"/>
          <w:spacing w:val="-10"/>
          <w:w w:val="95"/>
        </w:rPr>
        <w:t>?</w:t>
      </w:r>
    </w:p>
    <w:p>
      <w:pPr>
        <w:pStyle w:val="4"/>
        <w:spacing w:line="278" w:lineRule="auto"/>
        <w:ind w:right="217"/>
      </w:pPr>
      <w:r>
        <w:rPr>
          <w:spacing w:val="2"/>
          <w:w w:val="99"/>
        </w:rPr>
        <w:t>【参考答案】</w:t>
      </w:r>
      <w:r>
        <w:rPr>
          <w:rFonts w:ascii="Calibri" w:hAnsi="Calibri" w:eastAsia="Calibri"/>
          <w:spacing w:val="-1"/>
          <w:w w:val="99"/>
        </w:rPr>
        <w:t>(1</w:t>
      </w:r>
      <w:r>
        <w:rPr>
          <w:rFonts w:ascii="Calibri" w:hAnsi="Calibri" w:eastAsia="Calibri"/>
          <w:spacing w:val="6"/>
          <w:w w:val="99"/>
        </w:rPr>
        <w:t>)</w:t>
      </w:r>
      <w:r>
        <w:rPr>
          <w:spacing w:val="2"/>
          <w:w w:val="99"/>
        </w:rPr>
        <w:t>改革教材内容</w:t>
      </w:r>
      <w:r>
        <w:rPr>
          <w:rFonts w:ascii="Calibri" w:hAnsi="Calibri" w:eastAsia="Calibri"/>
          <w:w w:val="99"/>
        </w:rPr>
        <w:t>,</w:t>
      </w:r>
      <w:r>
        <w:rPr>
          <w:spacing w:val="2"/>
          <w:w w:val="99"/>
        </w:rPr>
        <w:t>促进迁移</w:t>
      </w:r>
      <w:r>
        <w:rPr>
          <w:rFonts w:ascii="Calibri" w:hAnsi="Calibri" w:eastAsia="Calibri"/>
          <w:spacing w:val="1"/>
          <w:w w:val="99"/>
        </w:rPr>
        <w:t>;</w:t>
      </w:r>
      <w:r>
        <w:rPr>
          <w:spacing w:val="2"/>
          <w:w w:val="99"/>
        </w:rPr>
        <w:t>①精选教材</w:t>
      </w:r>
      <w:r>
        <w:rPr>
          <w:rFonts w:ascii="Calibri" w:hAnsi="Calibri" w:eastAsia="Calibri"/>
          <w:spacing w:val="3"/>
          <w:w w:val="99"/>
        </w:rPr>
        <w:t>,</w:t>
      </w:r>
      <w:r>
        <w:rPr>
          <w:spacing w:val="2"/>
          <w:w w:val="99"/>
        </w:rPr>
        <w:t>提高对概念和原理的理解水平</w:t>
      </w:r>
      <w:r>
        <w:rPr>
          <w:rFonts w:ascii="Calibri" w:hAnsi="Calibri" w:eastAsia="Calibri"/>
          <w:spacing w:val="1"/>
          <w:w w:val="99"/>
        </w:rPr>
        <w:t>;</w:t>
      </w:r>
      <w:r>
        <w:rPr>
          <w:w w:val="99"/>
        </w:rPr>
        <w:t>②</w:t>
      </w:r>
      <w:r>
        <w:rPr>
          <w:spacing w:val="-1"/>
          <w:w w:val="99"/>
        </w:rPr>
        <w:t>合理编排教学内容</w:t>
      </w:r>
      <w:r>
        <w:rPr>
          <w:rFonts w:ascii="Calibri" w:hAnsi="Calibri" w:eastAsia="Calibri"/>
          <w:w w:val="99"/>
        </w:rPr>
        <w:t>,</w:t>
      </w:r>
      <w:r>
        <w:rPr>
          <w:spacing w:val="-1"/>
          <w:w w:val="99"/>
        </w:rPr>
        <w:t>突出知识的组织特点。</w:t>
      </w:r>
    </w:p>
    <w:p>
      <w:pPr>
        <w:pStyle w:val="9"/>
        <w:numPr>
          <w:ilvl w:val="0"/>
          <w:numId w:val="7"/>
        </w:numPr>
        <w:tabs>
          <w:tab w:val="left" w:pos="773"/>
        </w:tabs>
        <w:spacing w:before="0" w:after="0" w:line="278" w:lineRule="auto"/>
        <w:ind w:left="120" w:right="215" w:firstLine="420"/>
        <w:jc w:val="both"/>
        <w:rPr>
          <w:sz w:val="21"/>
        </w:rPr>
      </w:pPr>
      <w:r>
        <w:rPr>
          <w:spacing w:val="-1"/>
          <w:w w:val="99"/>
          <w:sz w:val="21"/>
        </w:rPr>
        <w:t>合理编排教学方式</w:t>
      </w:r>
      <w:r>
        <w:rPr>
          <w:rFonts w:ascii="Calibri" w:hAnsi="Calibri" w:eastAsia="Calibri"/>
          <w:w w:val="99"/>
          <w:sz w:val="21"/>
        </w:rPr>
        <w:t>,</w:t>
      </w:r>
      <w:r>
        <w:rPr>
          <w:spacing w:val="-3"/>
          <w:w w:val="99"/>
          <w:sz w:val="21"/>
        </w:rPr>
        <w:t>促进迁移。①在教学过程中应当按照从一般到个别</w:t>
      </w:r>
      <w:r>
        <w:rPr>
          <w:rFonts w:ascii="Calibri" w:hAnsi="Calibri" w:eastAsia="Calibri"/>
          <w:w w:val="99"/>
          <w:sz w:val="21"/>
        </w:rPr>
        <w:t>,</w:t>
      </w:r>
      <w:r>
        <w:rPr>
          <w:spacing w:val="-1"/>
          <w:w w:val="99"/>
          <w:sz w:val="21"/>
        </w:rPr>
        <w:t>从整体到细节</w:t>
      </w:r>
      <w:r>
        <w:rPr>
          <w:spacing w:val="3"/>
          <w:w w:val="99"/>
          <w:sz w:val="21"/>
        </w:rPr>
        <w:t>的顺序</w:t>
      </w:r>
      <w:r>
        <w:rPr>
          <w:rFonts w:ascii="Calibri" w:hAnsi="Calibri" w:eastAsia="Calibri"/>
          <w:spacing w:val="3"/>
          <w:w w:val="99"/>
          <w:sz w:val="21"/>
        </w:rPr>
        <w:t>,</w:t>
      </w:r>
      <w:r>
        <w:rPr>
          <w:spacing w:val="2"/>
          <w:w w:val="99"/>
          <w:sz w:val="21"/>
        </w:rPr>
        <w:t>渐进分化</w:t>
      </w:r>
      <w:r>
        <w:rPr>
          <w:rFonts w:ascii="Calibri" w:hAnsi="Calibri" w:eastAsia="Calibri"/>
          <w:spacing w:val="1"/>
          <w:w w:val="99"/>
          <w:sz w:val="21"/>
        </w:rPr>
        <w:t>;</w:t>
      </w:r>
      <w:r>
        <w:rPr>
          <w:spacing w:val="2"/>
          <w:w w:val="99"/>
          <w:sz w:val="21"/>
        </w:rPr>
        <w:t>②应当注意将各个内容综合贯通</w:t>
      </w:r>
      <w:r>
        <w:rPr>
          <w:rFonts w:ascii="Calibri" w:hAnsi="Calibri" w:eastAsia="Calibri"/>
          <w:spacing w:val="3"/>
          <w:w w:val="99"/>
          <w:sz w:val="21"/>
        </w:rPr>
        <w:t>,</w:t>
      </w:r>
      <w:r>
        <w:rPr>
          <w:spacing w:val="2"/>
          <w:w w:val="99"/>
          <w:sz w:val="21"/>
        </w:rPr>
        <w:t>促进知识的横向联系</w:t>
      </w:r>
      <w:r>
        <w:rPr>
          <w:rFonts w:ascii="Calibri" w:hAnsi="Calibri" w:eastAsia="Calibri"/>
          <w:spacing w:val="1"/>
          <w:w w:val="99"/>
          <w:sz w:val="21"/>
        </w:rPr>
        <w:t>;</w:t>
      </w:r>
      <w:r>
        <w:rPr>
          <w:spacing w:val="1"/>
          <w:w w:val="99"/>
          <w:sz w:val="21"/>
        </w:rPr>
        <w:t>③依据学生学习的</w:t>
      </w:r>
      <w:r>
        <w:rPr>
          <w:w w:val="99"/>
          <w:sz w:val="21"/>
        </w:rPr>
        <w:t>特点</w:t>
      </w:r>
      <w:r>
        <w:rPr>
          <w:rFonts w:ascii="Calibri" w:hAnsi="Calibri" w:eastAsia="Calibri"/>
          <w:w w:val="99"/>
          <w:sz w:val="21"/>
        </w:rPr>
        <w:t>,</w:t>
      </w:r>
      <w:r>
        <w:rPr>
          <w:spacing w:val="-6"/>
          <w:w w:val="99"/>
          <w:sz w:val="21"/>
        </w:rPr>
        <w:t>教学过程应由浅人深、由易到难、由已知到未知</w:t>
      </w:r>
      <w:r>
        <w:rPr>
          <w:rFonts w:ascii="Calibri" w:hAnsi="Calibri" w:eastAsia="Calibri"/>
          <w:spacing w:val="-1"/>
          <w:w w:val="99"/>
          <w:sz w:val="21"/>
        </w:rPr>
        <w:t>;</w:t>
      </w:r>
      <w:r>
        <w:rPr>
          <w:spacing w:val="-1"/>
          <w:w w:val="99"/>
          <w:sz w:val="21"/>
        </w:rPr>
        <w:t>④在具体操作上</w:t>
      </w:r>
      <w:r>
        <w:rPr>
          <w:rFonts w:ascii="Calibri" w:hAnsi="Calibri" w:eastAsia="Calibri"/>
          <w:w w:val="99"/>
          <w:sz w:val="21"/>
        </w:rPr>
        <w:t>,</w:t>
      </w:r>
      <w:r>
        <w:rPr>
          <w:spacing w:val="-1"/>
          <w:w w:val="99"/>
          <w:sz w:val="21"/>
        </w:rPr>
        <w:t>可以将知识分成若干</w:t>
      </w:r>
      <w:r>
        <w:rPr>
          <w:spacing w:val="4"/>
          <w:w w:val="99"/>
          <w:sz w:val="21"/>
        </w:rPr>
        <w:t>单元</w:t>
      </w:r>
      <w:r>
        <w:rPr>
          <w:rFonts w:ascii="Calibri" w:hAnsi="Calibri" w:eastAsia="Calibri"/>
          <w:spacing w:val="5"/>
          <w:w w:val="99"/>
          <w:sz w:val="21"/>
        </w:rPr>
        <w:t>,</w:t>
      </w:r>
      <w:r>
        <w:rPr>
          <w:spacing w:val="4"/>
          <w:w w:val="99"/>
          <w:sz w:val="21"/>
        </w:rPr>
        <w:t>每个单元还可分成若干小步子</w:t>
      </w:r>
      <w:r>
        <w:rPr>
          <w:rFonts w:ascii="Calibri" w:hAnsi="Calibri" w:eastAsia="Calibri"/>
          <w:spacing w:val="5"/>
          <w:w w:val="99"/>
          <w:sz w:val="21"/>
        </w:rPr>
        <w:t>,</w:t>
      </w:r>
      <w:r>
        <w:rPr>
          <w:spacing w:val="4"/>
          <w:w w:val="99"/>
          <w:sz w:val="21"/>
        </w:rPr>
        <w:t>让后一步的学习建立在前一步的基础之上</w:t>
      </w:r>
      <w:r>
        <w:rPr>
          <w:rFonts w:ascii="Calibri" w:hAnsi="Calibri" w:eastAsia="Calibri"/>
          <w:spacing w:val="5"/>
          <w:w w:val="99"/>
          <w:sz w:val="21"/>
        </w:rPr>
        <w:t>,</w:t>
      </w:r>
      <w:r>
        <w:rPr>
          <w:spacing w:val="3"/>
          <w:w w:val="99"/>
          <w:sz w:val="21"/>
        </w:rPr>
        <w:t>前一步的学</w:t>
      </w:r>
      <w:r>
        <w:rPr>
          <w:spacing w:val="-1"/>
          <w:w w:val="99"/>
          <w:sz w:val="21"/>
        </w:rPr>
        <w:t>习为后一步提供固定点。</w:t>
      </w:r>
    </w:p>
    <w:p>
      <w:pPr>
        <w:pStyle w:val="9"/>
        <w:numPr>
          <w:ilvl w:val="0"/>
          <w:numId w:val="7"/>
        </w:numPr>
        <w:tabs>
          <w:tab w:val="left" w:pos="773"/>
        </w:tabs>
        <w:spacing w:before="0" w:after="0" w:line="278" w:lineRule="auto"/>
        <w:ind w:left="120" w:right="215" w:firstLine="420"/>
        <w:jc w:val="both"/>
        <w:rPr>
          <w:sz w:val="21"/>
        </w:rPr>
      </w:pPr>
      <w:r>
        <w:rPr>
          <w:spacing w:val="-1"/>
          <w:w w:val="99"/>
          <w:sz w:val="21"/>
        </w:rPr>
        <w:t>教授学习策略</w:t>
      </w:r>
      <w:r>
        <w:rPr>
          <w:rFonts w:ascii="Calibri" w:hAnsi="Calibri" w:eastAsia="Calibri"/>
          <w:spacing w:val="3"/>
          <w:w w:val="99"/>
          <w:sz w:val="21"/>
        </w:rPr>
        <w:t>,</w:t>
      </w:r>
      <w:r>
        <w:rPr>
          <w:spacing w:val="-3"/>
          <w:w w:val="99"/>
          <w:sz w:val="21"/>
        </w:rPr>
        <w:t>提高学生的迁移意识。“授人以鱼仅供一饭之需</w:t>
      </w:r>
      <w:r>
        <w:rPr>
          <w:rFonts w:ascii="Calibri" w:hAnsi="Calibri" w:eastAsia="Calibri"/>
          <w:spacing w:val="1"/>
          <w:w w:val="99"/>
          <w:sz w:val="21"/>
        </w:rPr>
        <w:t>;</w:t>
      </w:r>
      <w:r>
        <w:rPr>
          <w:spacing w:val="-1"/>
          <w:w w:val="99"/>
          <w:sz w:val="21"/>
        </w:rPr>
        <w:t>授人以渔则终生受益</w:t>
      </w:r>
      <w:r>
        <w:rPr>
          <w:spacing w:val="2"/>
          <w:w w:val="99"/>
          <w:sz w:val="21"/>
        </w:rPr>
        <w:t>无穷。”这句话给予教育者的启示是</w:t>
      </w:r>
      <w:r>
        <w:rPr>
          <w:rFonts w:ascii="Calibri" w:hAnsi="Calibri" w:eastAsia="Calibri"/>
          <w:w w:val="99"/>
          <w:sz w:val="21"/>
        </w:rPr>
        <w:t>,</w:t>
      </w:r>
      <w:r>
        <w:rPr>
          <w:spacing w:val="1"/>
          <w:w w:val="99"/>
          <w:sz w:val="21"/>
        </w:rPr>
        <w:t>学习不只是要让学生掌握一门或几门学科的具体知识</w:t>
      </w:r>
      <w:r>
        <w:rPr>
          <w:spacing w:val="-1"/>
          <w:w w:val="99"/>
          <w:sz w:val="21"/>
        </w:rPr>
        <w:t>与技能</w:t>
      </w:r>
      <w:r>
        <w:rPr>
          <w:rFonts w:ascii="Calibri" w:hAnsi="Calibri" w:eastAsia="Calibri"/>
          <w:w w:val="99"/>
          <w:sz w:val="21"/>
        </w:rPr>
        <w:t>,</w:t>
      </w:r>
      <w:r>
        <w:rPr>
          <w:spacing w:val="-1"/>
          <w:w w:val="99"/>
          <w:sz w:val="21"/>
        </w:rPr>
        <w:t>而且还要让学生学会如何去学习</w:t>
      </w:r>
      <w:r>
        <w:rPr>
          <w:rFonts w:ascii="Calibri" w:hAnsi="Calibri" w:eastAsia="Calibri"/>
          <w:w w:val="99"/>
          <w:sz w:val="21"/>
        </w:rPr>
        <w:t>,</w:t>
      </w:r>
      <w:r>
        <w:rPr>
          <w:spacing w:val="-1"/>
          <w:w w:val="99"/>
          <w:sz w:val="21"/>
        </w:rPr>
        <w:t>即掌握学习方法的知识与技能。</w:t>
      </w:r>
    </w:p>
    <w:p>
      <w:pPr>
        <w:pStyle w:val="9"/>
        <w:numPr>
          <w:ilvl w:val="0"/>
          <w:numId w:val="7"/>
        </w:numPr>
        <w:tabs>
          <w:tab w:val="left" w:pos="773"/>
        </w:tabs>
        <w:spacing w:before="0" w:after="0" w:line="278" w:lineRule="auto"/>
        <w:ind w:left="120" w:right="216" w:firstLine="420"/>
        <w:jc w:val="left"/>
        <w:rPr>
          <w:sz w:val="21"/>
        </w:rPr>
      </w:pPr>
      <w:r>
        <w:rPr>
          <w:spacing w:val="-2"/>
          <w:w w:val="99"/>
          <w:sz w:val="21"/>
        </w:rPr>
        <w:t>改进对学生的评价。教学条件下的评价作为教学活动的组成部分</w:t>
      </w:r>
      <w:r>
        <w:rPr>
          <w:rFonts w:ascii="Calibri" w:eastAsia="Calibri"/>
          <w:w w:val="99"/>
          <w:sz w:val="21"/>
        </w:rPr>
        <w:t>,</w:t>
      </w:r>
      <w:r>
        <w:rPr>
          <w:spacing w:val="-1"/>
          <w:w w:val="99"/>
          <w:sz w:val="21"/>
        </w:rPr>
        <w:t>同样具有教育性</w:t>
      </w:r>
      <w:r>
        <w:rPr>
          <w:rFonts w:ascii="Calibri" w:eastAsia="Calibri"/>
          <w:spacing w:val="3"/>
          <w:w w:val="99"/>
          <w:sz w:val="21"/>
        </w:rPr>
        <w:t>,</w:t>
      </w:r>
      <w:r>
        <w:rPr>
          <w:w w:val="99"/>
          <w:sz w:val="21"/>
        </w:rPr>
        <w:t>有</w:t>
      </w:r>
      <w:r>
        <w:rPr>
          <w:spacing w:val="-1"/>
          <w:w w:val="99"/>
          <w:sz w:val="21"/>
        </w:rPr>
        <w:t>效运用评价手段对学生形成积极的学习态度</w:t>
      </w:r>
      <w:r>
        <w:rPr>
          <w:rFonts w:ascii="Calibri" w:eastAsia="Calibri"/>
          <w:w w:val="99"/>
          <w:sz w:val="21"/>
        </w:rPr>
        <w:t>,</w:t>
      </w:r>
      <w:r>
        <w:rPr>
          <w:spacing w:val="-1"/>
          <w:w w:val="99"/>
          <w:sz w:val="21"/>
        </w:rPr>
        <w:t>对学习迁移都具有积极的作用。</w:t>
      </w:r>
    </w:p>
    <w:p>
      <w:pPr>
        <w:pStyle w:val="4"/>
        <w:spacing w:before="3"/>
        <w:ind w:left="0" w:firstLine="0"/>
        <w:rPr>
          <w:sz w:val="24"/>
        </w:rPr>
      </w:pPr>
    </w:p>
    <w:p>
      <w:pPr>
        <w:pStyle w:val="3"/>
        <w:rPr>
          <w:rFonts w:ascii="Calibri" w:eastAsia="Calibri"/>
        </w:rPr>
      </w:pPr>
      <w:r>
        <w:rPr>
          <w:rFonts w:ascii="Calibri" w:eastAsia="Calibri"/>
          <w:b w:val="0"/>
          <w:w w:val="95"/>
        </w:rPr>
        <w:t>27</w:t>
      </w:r>
      <w:r>
        <w:rPr>
          <w:b w:val="0"/>
          <w:w w:val="95"/>
        </w:rPr>
        <w:t>、</w:t>
      </w:r>
      <w:r>
        <w:rPr>
          <w:w w:val="95"/>
        </w:rPr>
        <w:t>奥苏贝尔的成就动机内驱力的主要内容有哪些</w:t>
      </w:r>
      <w:r>
        <w:rPr>
          <w:rFonts w:ascii="Calibri" w:eastAsia="Calibri"/>
          <w:w w:val="95"/>
        </w:rPr>
        <w:t>?</w:t>
      </w:r>
      <w:r>
        <w:rPr>
          <w:w w:val="95"/>
        </w:rPr>
        <w:t>在学生中是如何表现的</w:t>
      </w:r>
      <w:r>
        <w:rPr>
          <w:rFonts w:ascii="Calibri" w:eastAsia="Calibri"/>
          <w:spacing w:val="-10"/>
          <w:w w:val="95"/>
        </w:rPr>
        <w:t>?</w:t>
      </w:r>
    </w:p>
    <w:p>
      <w:pPr>
        <w:pStyle w:val="4"/>
        <w:spacing w:line="278" w:lineRule="auto"/>
        <w:ind w:right="204"/>
        <w:jc w:val="both"/>
      </w:pPr>
      <w:r>
        <w:rPr>
          <w:spacing w:val="-1"/>
          <w:w w:val="99"/>
        </w:rPr>
        <w:t>【参考答案】</w:t>
      </w:r>
      <w:r>
        <w:rPr>
          <w:rFonts w:ascii="Calibri" w:hAnsi="Calibri" w:eastAsia="Calibri"/>
          <w:spacing w:val="-1"/>
          <w:w w:val="99"/>
        </w:rPr>
        <w:t>(1</w:t>
      </w:r>
      <w:r>
        <w:rPr>
          <w:rFonts w:ascii="Calibri" w:hAnsi="Calibri" w:eastAsia="Calibri"/>
          <w:spacing w:val="1"/>
          <w:w w:val="99"/>
        </w:rPr>
        <w:t>)</w:t>
      </w:r>
      <w:r>
        <w:rPr>
          <w:spacing w:val="-1"/>
          <w:w w:val="99"/>
        </w:rPr>
        <w:t>奥苏贝尔认为</w:t>
      </w:r>
      <w:r>
        <w:rPr>
          <w:rFonts w:ascii="Calibri" w:hAnsi="Calibri" w:eastAsia="Calibri"/>
          <w:spacing w:val="3"/>
          <w:w w:val="99"/>
        </w:rPr>
        <w:t>,</w:t>
      </w:r>
      <w:r>
        <w:rPr>
          <w:spacing w:val="-2"/>
          <w:w w:val="99"/>
        </w:rPr>
        <w:t>学校情境中的动机包括三方面的内驱力</w:t>
      </w:r>
      <w:r>
        <w:rPr>
          <w:rFonts w:ascii="Calibri" w:hAnsi="Calibri" w:eastAsia="Calibri"/>
          <w:spacing w:val="3"/>
          <w:w w:val="99"/>
        </w:rPr>
        <w:t>,</w:t>
      </w:r>
      <w:r>
        <w:rPr>
          <w:spacing w:val="-1"/>
          <w:w w:val="99"/>
        </w:rPr>
        <w:t>即认知内驱力、</w:t>
      </w:r>
      <w:r>
        <w:rPr>
          <w:spacing w:val="-8"/>
          <w:w w:val="99"/>
        </w:rPr>
        <w:t>自我提高内驱力、附属内驱力。①认知内驱力是指要求了解、理解和掌握知识以及解决问题</w:t>
      </w:r>
      <w:r>
        <w:rPr>
          <w:spacing w:val="2"/>
          <w:w w:val="99"/>
        </w:rPr>
        <w:t>的需要。认知内驱力是动机三个组成部分中最重要、最稳定的部分</w:t>
      </w:r>
      <w:r>
        <w:rPr>
          <w:rFonts w:ascii="Calibri" w:hAnsi="Calibri" w:eastAsia="Calibri"/>
          <w:spacing w:val="3"/>
          <w:w w:val="99"/>
        </w:rPr>
        <w:t>,</w:t>
      </w:r>
      <w:r>
        <w:rPr>
          <w:spacing w:val="1"/>
          <w:w w:val="99"/>
        </w:rPr>
        <w:t>这种动机指向学习任务</w:t>
      </w:r>
      <w:r>
        <w:rPr>
          <w:spacing w:val="4"/>
          <w:w w:val="99"/>
        </w:rPr>
        <w:t>本身</w:t>
      </w:r>
      <w:r>
        <w:rPr>
          <w:rFonts w:ascii="Calibri" w:hAnsi="Calibri" w:eastAsia="Calibri"/>
          <w:spacing w:val="6"/>
          <w:w w:val="99"/>
        </w:rPr>
        <w:t>(</w:t>
      </w:r>
      <w:r>
        <w:rPr>
          <w:spacing w:val="4"/>
          <w:w w:val="99"/>
        </w:rPr>
        <w:t>为了获得知识</w:t>
      </w:r>
      <w:r>
        <w:rPr>
          <w:rFonts w:ascii="Calibri" w:hAnsi="Calibri" w:eastAsia="Calibri"/>
          <w:spacing w:val="2"/>
          <w:w w:val="99"/>
        </w:rPr>
        <w:t>),</w:t>
      </w:r>
      <w:r>
        <w:rPr>
          <w:spacing w:val="4"/>
          <w:w w:val="99"/>
        </w:rPr>
        <w:t>满足这种动机的奖励</w:t>
      </w:r>
      <w:r>
        <w:rPr>
          <w:rFonts w:ascii="Calibri" w:hAnsi="Calibri" w:eastAsia="Calibri"/>
          <w:spacing w:val="3"/>
          <w:w w:val="99"/>
        </w:rPr>
        <w:t>(</w:t>
      </w:r>
      <w:r>
        <w:rPr>
          <w:spacing w:val="4"/>
          <w:w w:val="99"/>
        </w:rPr>
        <w:t>知识的实际获得</w:t>
      </w:r>
      <w:r>
        <w:rPr>
          <w:rFonts w:ascii="Calibri" w:hAnsi="Calibri" w:eastAsia="Calibri"/>
          <w:spacing w:val="6"/>
          <w:w w:val="99"/>
        </w:rPr>
        <w:t>)</w:t>
      </w:r>
      <w:r>
        <w:rPr>
          <w:spacing w:val="4"/>
          <w:w w:val="99"/>
        </w:rPr>
        <w:t>是由学习本身提供的</w:t>
      </w:r>
      <w:r>
        <w:rPr>
          <w:rFonts w:ascii="Calibri" w:hAnsi="Calibri" w:eastAsia="Calibri"/>
          <w:spacing w:val="5"/>
          <w:w w:val="99"/>
        </w:rPr>
        <w:t>,</w:t>
      </w:r>
      <w:r>
        <w:rPr>
          <w:spacing w:val="3"/>
          <w:w w:val="99"/>
        </w:rPr>
        <w:t>属于内部</w:t>
      </w:r>
      <w:r>
        <w:rPr>
          <w:w w:val="99"/>
        </w:rPr>
        <w:t>动机</w:t>
      </w:r>
      <w:r>
        <w:rPr>
          <w:rFonts w:ascii="Calibri" w:hAnsi="Calibri" w:eastAsia="Calibri"/>
          <w:w w:val="99"/>
        </w:rPr>
        <w:t>,</w:t>
      </w:r>
      <w:r>
        <w:rPr>
          <w:spacing w:val="-1"/>
          <w:w w:val="99"/>
        </w:rPr>
        <w:t>②</w:t>
      </w:r>
      <w:r>
        <w:rPr>
          <w:rFonts w:ascii="Calibri" w:hAnsi="Calibri" w:eastAsia="Calibri"/>
          <w:w w:val="99"/>
        </w:rPr>
        <w:t>2</w:t>
      </w:r>
      <w:r>
        <w:rPr>
          <w:rFonts w:ascii="Calibri" w:hAnsi="Calibri" w:eastAsia="Calibri"/>
          <w:spacing w:val="5"/>
        </w:rPr>
        <w:t xml:space="preserve"> </w:t>
      </w:r>
      <w:r>
        <w:rPr>
          <w:spacing w:val="-4"/>
          <w:w w:val="99"/>
        </w:rPr>
        <w:t>自我提高内驱力是指个体因自己的胜任或工作能力而赢得相应地位的需要。自我提</w:t>
      </w:r>
      <w:r>
        <w:rPr>
          <w:spacing w:val="-1"/>
          <w:w w:val="99"/>
        </w:rPr>
        <w:t>高内驱力井非直接指向学习任务本身</w:t>
      </w:r>
      <w:r>
        <w:rPr>
          <w:rFonts w:ascii="Calibri" w:hAnsi="Calibri" w:eastAsia="Calibri"/>
          <w:w w:val="99"/>
        </w:rPr>
        <w:t>,</w:t>
      </w:r>
      <w:r>
        <w:rPr>
          <w:spacing w:val="-1"/>
          <w:w w:val="99"/>
        </w:rPr>
        <w:t>而是把成就看作赢得地位与自尊心的根源</w:t>
      </w:r>
      <w:r>
        <w:rPr>
          <w:rFonts w:ascii="Calibri" w:hAnsi="Calibri" w:eastAsia="Calibri"/>
          <w:w w:val="99"/>
        </w:rPr>
        <w:t>,</w:t>
      </w:r>
      <w:r>
        <w:rPr>
          <w:spacing w:val="-1"/>
          <w:w w:val="99"/>
        </w:rPr>
        <w:t>属于外部动</w:t>
      </w:r>
      <w:r>
        <w:rPr>
          <w:spacing w:val="-8"/>
          <w:w w:val="99"/>
        </w:rPr>
        <w:t>机。③附属内驱力是指个体为了获得长者们</w:t>
      </w:r>
      <w:r>
        <w:rPr>
          <w:rFonts w:ascii="Calibri" w:hAnsi="Calibri" w:eastAsia="Calibri"/>
          <w:spacing w:val="-1"/>
          <w:w w:val="99"/>
        </w:rPr>
        <w:t>(</w:t>
      </w:r>
      <w:r>
        <w:rPr>
          <w:w w:val="99"/>
        </w:rPr>
        <w:t>如家长</w:t>
      </w:r>
      <w:r>
        <w:rPr>
          <w:rFonts w:ascii="Calibri" w:hAnsi="Calibri" w:eastAsia="Calibri"/>
          <w:w w:val="99"/>
        </w:rPr>
        <w:t>,</w:t>
      </w:r>
      <w:r>
        <w:rPr>
          <w:w w:val="99"/>
        </w:rPr>
        <w:t>教师</w:t>
      </w:r>
      <w:r>
        <w:rPr>
          <w:rFonts w:ascii="Calibri" w:hAnsi="Calibri" w:eastAsia="Calibri"/>
          <w:spacing w:val="1"/>
          <w:w w:val="99"/>
        </w:rPr>
        <w:t>)</w:t>
      </w:r>
      <w:r>
        <w:rPr>
          <w:spacing w:val="-1"/>
          <w:w w:val="99"/>
        </w:rPr>
        <w:t>的赞许或认可而表现出把工作学习做好的一种需安。它是一种外部的动机。</w:t>
      </w:r>
    </w:p>
    <w:p>
      <w:pPr>
        <w:pStyle w:val="4"/>
        <w:spacing w:before="0" w:line="278" w:lineRule="auto"/>
        <w:ind w:right="176"/>
        <w:jc w:val="both"/>
      </w:pPr>
      <w:r>
        <w:rPr>
          <w:spacing w:val="2"/>
          <w:w w:val="99"/>
        </w:rPr>
        <w:t>（</w:t>
      </w:r>
      <w:r>
        <w:rPr>
          <w:rFonts w:ascii="Calibri" w:eastAsia="Calibri"/>
          <w:spacing w:val="2"/>
          <w:w w:val="99"/>
        </w:rPr>
        <w:t>2</w:t>
      </w:r>
      <w:r>
        <w:rPr>
          <w:spacing w:val="2"/>
          <w:w w:val="99"/>
        </w:rPr>
        <w:t>）在儿童早期</w:t>
      </w:r>
      <w:r>
        <w:rPr>
          <w:rFonts w:ascii="Calibri" w:eastAsia="Calibri"/>
          <w:spacing w:val="3"/>
          <w:w w:val="99"/>
        </w:rPr>
        <w:t>,</w:t>
      </w:r>
      <w:r>
        <w:rPr>
          <w:spacing w:val="2"/>
          <w:w w:val="99"/>
        </w:rPr>
        <w:t>附属内驱力最为突出</w:t>
      </w:r>
      <w:r>
        <w:rPr>
          <w:rFonts w:ascii="Calibri" w:eastAsia="Calibri"/>
          <w:spacing w:val="3"/>
          <w:w w:val="99"/>
        </w:rPr>
        <w:t>,</w:t>
      </w:r>
      <w:r>
        <w:rPr>
          <w:spacing w:val="1"/>
          <w:w w:val="99"/>
        </w:rPr>
        <w:t>他们努力学习获得学业</w:t>
      </w:r>
      <w:r>
        <w:rPr>
          <w:rFonts w:ascii="Calibri" w:eastAsia="Calibri"/>
          <w:spacing w:val="3"/>
          <w:w w:val="99"/>
        </w:rPr>
        <w:t>,</w:t>
      </w:r>
      <w:r>
        <w:rPr>
          <w:spacing w:val="1"/>
          <w:w w:val="99"/>
        </w:rPr>
        <w:t>主要是为了实现家长的</w:t>
      </w:r>
      <w:r>
        <w:rPr>
          <w:w w:val="99"/>
        </w:rPr>
        <w:t>期待</w:t>
      </w:r>
      <w:r>
        <w:rPr>
          <w:rFonts w:ascii="Calibri" w:eastAsia="Calibri"/>
          <w:w w:val="99"/>
        </w:rPr>
        <w:t>,</w:t>
      </w:r>
      <w:r>
        <w:rPr>
          <w:spacing w:val="-1"/>
          <w:w w:val="99"/>
        </w:rPr>
        <w:t>并得到家长的赞许。到了儿童后期和少年期</w:t>
      </w:r>
      <w:r>
        <w:rPr>
          <w:rFonts w:ascii="Calibri" w:eastAsia="Calibri"/>
          <w:spacing w:val="-2"/>
          <w:w w:val="99"/>
        </w:rPr>
        <w:t>,</w:t>
      </w:r>
      <w:r>
        <w:rPr>
          <w:spacing w:val="-1"/>
          <w:w w:val="99"/>
        </w:rPr>
        <w:t>附属内驱力的强度有所减弱</w:t>
      </w:r>
      <w:r>
        <w:rPr>
          <w:rFonts w:ascii="Calibri" w:eastAsia="Calibri"/>
          <w:spacing w:val="-2"/>
          <w:w w:val="99"/>
        </w:rPr>
        <w:t>,</w:t>
      </w:r>
      <w:r>
        <w:rPr>
          <w:spacing w:val="-1"/>
          <w:w w:val="99"/>
        </w:rPr>
        <w:t>面来自同伴、</w:t>
      </w:r>
      <w:r>
        <w:rPr>
          <w:spacing w:val="2"/>
          <w:w w:val="99"/>
        </w:rPr>
        <w:t>集体的赞许和认可逐渐替代了对长者的依附。在这期间</w:t>
      </w:r>
      <w:r>
        <w:rPr>
          <w:rFonts w:ascii="Calibri" w:eastAsia="Calibri"/>
          <w:spacing w:val="3"/>
          <w:w w:val="99"/>
        </w:rPr>
        <w:t>,</w:t>
      </w:r>
      <w:r>
        <w:rPr>
          <w:spacing w:val="1"/>
          <w:w w:val="99"/>
        </w:rPr>
        <w:t>赢得同伴的赞许就成为一个强有力</w:t>
      </w:r>
      <w:r>
        <w:rPr>
          <w:spacing w:val="-1"/>
          <w:w w:val="99"/>
        </w:rPr>
        <w:t>的动机因素。而到了青年期</w:t>
      </w:r>
      <w:r>
        <w:rPr>
          <w:rFonts w:ascii="Calibri" w:eastAsia="Calibri"/>
          <w:w w:val="99"/>
        </w:rPr>
        <w:t>,</w:t>
      </w:r>
      <w:r>
        <w:rPr>
          <w:spacing w:val="-1"/>
          <w:w w:val="99"/>
        </w:rPr>
        <w:t>认知内驱力和自我提高内驱力则成为学生学习的主要动机</w:t>
      </w:r>
      <w:r>
        <w:rPr>
          <w:rFonts w:ascii="Calibri" w:eastAsia="Calibri"/>
          <w:w w:val="99"/>
        </w:rPr>
        <w:t>,</w:t>
      </w:r>
      <w:r>
        <w:rPr>
          <w:spacing w:val="1"/>
          <w:w w:val="99"/>
        </w:rPr>
        <w:t>学生</w:t>
      </w:r>
    </w:p>
    <w:p>
      <w:pPr>
        <w:spacing w:after="0" w:line="278" w:lineRule="auto"/>
        <w:jc w:val="both"/>
        <w:sectPr>
          <w:pgSz w:w="11910" w:h="16840"/>
          <w:pgMar w:top="1520" w:right="1580" w:bottom="280" w:left="1680" w:header="871" w:footer="0" w:gutter="0"/>
          <w:cols w:space="720" w:num="1"/>
        </w:sectPr>
      </w:pPr>
    </w:p>
    <w:p>
      <w:pPr>
        <w:pStyle w:val="4"/>
        <w:spacing w:before="22"/>
        <w:ind w:firstLine="0"/>
      </w:pPr>
      <w:r>
        <w:rPr>
          <w:w w:val="95"/>
        </w:rPr>
        <w:t>学习的主要目的在于满足自己的求知需要</w:t>
      </w:r>
      <w:r>
        <w:rPr>
          <w:rFonts w:ascii="Calibri" w:eastAsia="Calibri"/>
          <w:w w:val="95"/>
        </w:rPr>
        <w:t>,</w:t>
      </w:r>
      <w:r>
        <w:rPr>
          <w:spacing w:val="-1"/>
          <w:w w:val="95"/>
        </w:rPr>
        <w:t>并从中获得相应的地位和威望。</w:t>
      </w:r>
    </w:p>
    <w:p>
      <w:pPr>
        <w:pStyle w:val="4"/>
        <w:spacing w:before="0"/>
        <w:ind w:left="0" w:firstLine="0"/>
        <w:rPr>
          <w:sz w:val="22"/>
        </w:rPr>
      </w:pPr>
    </w:p>
    <w:p>
      <w:pPr>
        <w:pStyle w:val="2"/>
        <w:spacing w:before="183"/>
        <w:ind w:left="0" w:right="3318"/>
        <w:jc w:val="right"/>
      </w:pPr>
      <w:r>
        <w:t>第五</w:t>
      </w:r>
      <w:r>
        <w:rPr>
          <w:spacing w:val="-8"/>
        </w:rPr>
        <w:t>章 教</w:t>
      </w:r>
      <w:r>
        <w:t>学心</w:t>
      </w:r>
      <w:r>
        <w:rPr>
          <w:spacing w:val="-10"/>
        </w:rPr>
        <w:t>理</w:t>
      </w:r>
    </w:p>
    <w:p>
      <w:pPr>
        <w:pStyle w:val="4"/>
        <w:spacing w:before="6"/>
        <w:ind w:left="0" w:firstLine="0"/>
        <w:rPr>
          <w:b/>
          <w:sz w:val="36"/>
        </w:rPr>
      </w:pPr>
    </w:p>
    <w:p>
      <w:pPr>
        <w:pStyle w:val="3"/>
        <w:rPr>
          <w:rFonts w:ascii="Calibri" w:eastAsia="Calibri"/>
        </w:rPr>
      </w:pPr>
      <w:r>
        <w:rPr>
          <w:rFonts w:ascii="Calibri" w:eastAsia="Calibri"/>
          <w:b w:val="0"/>
          <w:w w:val="95"/>
        </w:rPr>
        <w:t>1</w:t>
      </w:r>
      <w:r>
        <w:rPr>
          <w:b w:val="0"/>
          <w:w w:val="95"/>
        </w:rPr>
        <w:t>、</w:t>
      </w:r>
      <w:r>
        <w:rPr>
          <w:w w:val="95"/>
        </w:rPr>
        <w:t>影响课堂管理的因素有哪些</w:t>
      </w:r>
      <w:r>
        <w:rPr>
          <w:rFonts w:ascii="Calibri" w:eastAsia="Calibri"/>
          <w:spacing w:val="-10"/>
          <w:w w:val="95"/>
        </w:rPr>
        <w:t>?</w:t>
      </w:r>
    </w:p>
    <w:p>
      <w:pPr>
        <w:pStyle w:val="4"/>
        <w:ind w:left="540" w:firstLine="0"/>
      </w:pPr>
      <w:r>
        <w:rPr>
          <w:w w:val="95"/>
        </w:rPr>
        <w:t>【参考答案】</w:t>
      </w:r>
      <w:r>
        <w:rPr>
          <w:rFonts w:ascii="Calibri" w:eastAsia="Calibri"/>
          <w:w w:val="95"/>
        </w:rPr>
        <w:t>(1)</w:t>
      </w:r>
      <w:r>
        <w:rPr>
          <w:w w:val="95"/>
        </w:rPr>
        <w:t>教师的领导风格</w:t>
      </w:r>
      <w:r>
        <w:rPr>
          <w:rFonts w:ascii="Calibri" w:eastAsia="Calibri"/>
          <w:w w:val="95"/>
        </w:rPr>
        <w:t>;(2)</w:t>
      </w:r>
      <w:r>
        <w:rPr>
          <w:w w:val="95"/>
        </w:rPr>
        <w:t>班级规模</w:t>
      </w:r>
      <w:r>
        <w:rPr>
          <w:rFonts w:ascii="Calibri" w:eastAsia="Calibri"/>
          <w:w w:val="95"/>
        </w:rPr>
        <w:t>;(3)</w:t>
      </w:r>
      <w:r>
        <w:rPr>
          <w:w w:val="95"/>
        </w:rPr>
        <w:t>班级的性质</w:t>
      </w:r>
      <w:r>
        <w:rPr>
          <w:rFonts w:ascii="Calibri" w:eastAsia="Calibri"/>
          <w:w w:val="95"/>
        </w:rPr>
        <w:t>;(4)</w:t>
      </w:r>
      <w:r>
        <w:rPr>
          <w:spacing w:val="-2"/>
          <w:w w:val="95"/>
        </w:rPr>
        <w:t>对教师的期望。</w:t>
      </w:r>
    </w:p>
    <w:p>
      <w:pPr>
        <w:pStyle w:val="4"/>
        <w:spacing w:before="9"/>
        <w:ind w:left="0" w:firstLine="0"/>
        <w:rPr>
          <w:sz w:val="27"/>
        </w:rPr>
      </w:pPr>
    </w:p>
    <w:p>
      <w:pPr>
        <w:pStyle w:val="3"/>
        <w:jc w:val="both"/>
      </w:pPr>
      <w:r>
        <w:rPr>
          <w:rFonts w:ascii="Calibri" w:eastAsia="Calibri"/>
        </w:rPr>
        <w:t>2</w:t>
      </w:r>
      <w:r>
        <w:t>、班级规模对课堂管理的影响表现在哪些方面</w:t>
      </w:r>
      <w:r>
        <w:rPr>
          <w:rFonts w:ascii="Calibri" w:eastAsia="Calibri"/>
          <w:spacing w:val="28"/>
        </w:rPr>
        <w:t xml:space="preserve">?  </w:t>
      </w:r>
      <w:r>
        <w:t>（补充、了解</w:t>
      </w:r>
      <w:r>
        <w:rPr>
          <w:spacing w:val="-10"/>
        </w:rPr>
        <w:t>）</w:t>
      </w:r>
    </w:p>
    <w:p>
      <w:pPr>
        <w:pStyle w:val="4"/>
        <w:spacing w:line="278" w:lineRule="auto"/>
        <w:ind w:right="215"/>
        <w:jc w:val="both"/>
      </w:pPr>
      <w:r>
        <w:rPr>
          <w:spacing w:val="-4"/>
          <w:w w:val="99"/>
        </w:rPr>
        <w:t>【参考答案】班级的大小是影响课堂管理的一个重要因素</w:t>
      </w:r>
      <w:r>
        <w:rPr>
          <w:rFonts w:ascii="Calibri" w:eastAsia="Calibri"/>
          <w:w w:val="99"/>
        </w:rPr>
        <w:t>,</w:t>
      </w:r>
      <w:r>
        <w:rPr>
          <w:w w:val="99"/>
        </w:rPr>
        <w:t>表现为</w:t>
      </w:r>
      <w:r>
        <w:rPr>
          <w:rFonts w:ascii="Calibri" w:eastAsia="Calibri"/>
          <w:spacing w:val="-1"/>
          <w:w w:val="99"/>
        </w:rPr>
        <w:t>:(</w:t>
      </w:r>
      <w:r>
        <w:rPr>
          <w:rFonts w:ascii="Calibri" w:eastAsia="Calibri"/>
          <w:spacing w:val="2"/>
          <w:w w:val="99"/>
        </w:rPr>
        <w:t>1</w:t>
      </w:r>
      <w:r>
        <w:rPr>
          <w:rFonts w:ascii="Calibri" w:eastAsia="Calibri"/>
          <w:spacing w:val="1"/>
          <w:w w:val="99"/>
        </w:rPr>
        <w:t>)</w:t>
      </w:r>
      <w:r>
        <w:rPr>
          <w:spacing w:val="-1"/>
          <w:w w:val="99"/>
        </w:rPr>
        <w:t>班级的大小会影响</w:t>
      </w:r>
      <w:r>
        <w:rPr>
          <w:spacing w:val="8"/>
          <w:w w:val="99"/>
        </w:rPr>
        <w:t>成员之间的情感联系</w:t>
      </w:r>
      <w:r>
        <w:rPr>
          <w:rFonts w:ascii="Calibri" w:eastAsia="Calibri"/>
          <w:spacing w:val="-1"/>
          <w:w w:val="99"/>
        </w:rPr>
        <w:t>;(</w:t>
      </w:r>
      <w:r>
        <w:rPr>
          <w:rFonts w:ascii="Calibri" w:eastAsia="Calibri"/>
          <w:spacing w:val="2"/>
          <w:w w:val="99"/>
        </w:rPr>
        <w:t>2</w:t>
      </w:r>
      <w:r>
        <w:rPr>
          <w:rFonts w:ascii="Calibri" w:eastAsia="Calibri"/>
          <w:spacing w:val="11"/>
          <w:w w:val="99"/>
        </w:rPr>
        <w:t>)</w:t>
      </w:r>
      <w:r>
        <w:rPr>
          <w:spacing w:val="9"/>
          <w:w w:val="99"/>
        </w:rPr>
        <w:t>学生越多</w:t>
      </w:r>
      <w:r>
        <w:rPr>
          <w:rFonts w:ascii="Calibri" w:eastAsia="Calibri"/>
          <w:spacing w:val="7"/>
          <w:w w:val="99"/>
        </w:rPr>
        <w:t>,</w:t>
      </w:r>
      <w:r>
        <w:rPr>
          <w:spacing w:val="9"/>
          <w:w w:val="99"/>
        </w:rPr>
        <w:t>学生间的个别差异越大</w:t>
      </w:r>
      <w:r>
        <w:rPr>
          <w:rFonts w:ascii="Calibri" w:eastAsia="Calibri"/>
          <w:spacing w:val="-1"/>
          <w:w w:val="99"/>
        </w:rPr>
        <w:t>;(</w:t>
      </w:r>
      <w:r>
        <w:rPr>
          <w:rFonts w:ascii="Calibri" w:eastAsia="Calibri"/>
          <w:spacing w:val="2"/>
          <w:w w:val="99"/>
        </w:rPr>
        <w:t>3</w:t>
      </w:r>
      <w:r>
        <w:rPr>
          <w:rFonts w:ascii="Calibri" w:eastAsia="Calibri"/>
          <w:spacing w:val="11"/>
          <w:w w:val="99"/>
        </w:rPr>
        <w:t>)</w:t>
      </w:r>
      <w:r>
        <w:rPr>
          <w:spacing w:val="8"/>
          <w:w w:val="99"/>
        </w:rPr>
        <w:t>班级的大小也会影响交往模</w:t>
      </w:r>
      <w:r>
        <w:rPr>
          <w:spacing w:val="-1"/>
          <w:w w:val="99"/>
        </w:rPr>
        <w:t>式</w:t>
      </w:r>
      <w:r>
        <w:rPr>
          <w:rFonts w:ascii="Calibri" w:eastAsia="Calibri"/>
          <w:spacing w:val="-1"/>
          <w:w w:val="99"/>
        </w:rPr>
        <w:t>;(</w:t>
      </w:r>
      <w:r>
        <w:rPr>
          <w:rFonts w:ascii="Calibri" w:eastAsia="Calibri"/>
          <w:spacing w:val="2"/>
          <w:w w:val="99"/>
        </w:rPr>
        <w:t>4</w:t>
      </w:r>
      <w:r>
        <w:rPr>
          <w:rFonts w:ascii="Calibri" w:eastAsia="Calibri"/>
          <w:spacing w:val="1"/>
          <w:w w:val="99"/>
        </w:rPr>
        <w:t>)</w:t>
      </w:r>
      <w:r>
        <w:rPr>
          <w:spacing w:val="-1"/>
          <w:w w:val="99"/>
        </w:rPr>
        <w:t>班级越大</w:t>
      </w:r>
      <w:r>
        <w:rPr>
          <w:rFonts w:ascii="Calibri" w:eastAsia="Calibri"/>
          <w:w w:val="99"/>
        </w:rPr>
        <w:t>,</w:t>
      </w:r>
      <w:r>
        <w:rPr>
          <w:spacing w:val="-1"/>
          <w:w w:val="99"/>
        </w:rPr>
        <w:t>内部越容易形成各种非正式小群体。</w:t>
      </w:r>
    </w:p>
    <w:p>
      <w:pPr>
        <w:pStyle w:val="4"/>
        <w:spacing w:before="4"/>
        <w:ind w:left="0" w:firstLine="0"/>
        <w:rPr>
          <w:sz w:val="24"/>
        </w:rPr>
      </w:pPr>
    </w:p>
    <w:p>
      <w:pPr>
        <w:pStyle w:val="3"/>
        <w:rPr>
          <w:rFonts w:ascii="Calibri" w:eastAsia="Calibri"/>
        </w:rPr>
      </w:pPr>
      <w:r>
        <w:rPr>
          <w:rFonts w:ascii="Calibri" w:eastAsia="Calibri"/>
          <w:b w:val="0"/>
          <w:w w:val="95"/>
        </w:rPr>
        <w:t>3</w:t>
      </w:r>
      <w:r>
        <w:rPr>
          <w:b w:val="0"/>
          <w:w w:val="95"/>
        </w:rPr>
        <w:t>、</w:t>
      </w:r>
      <w:r>
        <w:rPr>
          <w:w w:val="95"/>
        </w:rPr>
        <w:t>如何营造积极的课堂气氛</w:t>
      </w:r>
      <w:r>
        <w:rPr>
          <w:rFonts w:ascii="Calibri" w:eastAsia="Calibri"/>
          <w:spacing w:val="-10"/>
          <w:w w:val="95"/>
        </w:rPr>
        <w:t>?</w:t>
      </w:r>
    </w:p>
    <w:p>
      <w:pPr>
        <w:pStyle w:val="4"/>
        <w:ind w:left="540" w:firstLine="0"/>
      </w:pPr>
      <w:r>
        <w:rPr>
          <w:w w:val="95"/>
        </w:rPr>
        <w:t>【参考答案】</w:t>
      </w:r>
      <w:r>
        <w:rPr>
          <w:rFonts w:ascii="Calibri" w:eastAsia="Calibri"/>
          <w:w w:val="95"/>
        </w:rPr>
        <w:t>(1)</w:t>
      </w:r>
      <w:r>
        <w:rPr>
          <w:w w:val="95"/>
        </w:rPr>
        <w:t>发挥教师的主导作用</w:t>
      </w:r>
      <w:r>
        <w:rPr>
          <w:rFonts w:ascii="Calibri" w:eastAsia="Calibri"/>
          <w:w w:val="95"/>
        </w:rPr>
        <w:t>;(2)</w:t>
      </w:r>
      <w:r>
        <w:rPr>
          <w:w w:val="95"/>
        </w:rPr>
        <w:t>尊重学生的主体地位</w:t>
      </w:r>
      <w:r>
        <w:rPr>
          <w:rFonts w:ascii="Calibri" w:eastAsia="Calibri"/>
          <w:w w:val="95"/>
        </w:rPr>
        <w:t>;(3)</w:t>
      </w:r>
      <w:r>
        <w:rPr>
          <w:spacing w:val="-1"/>
          <w:w w:val="95"/>
        </w:rPr>
        <w:t>构建和谐的师生关系。</w:t>
      </w:r>
    </w:p>
    <w:p>
      <w:pPr>
        <w:pStyle w:val="4"/>
        <w:spacing w:before="9"/>
        <w:ind w:left="0" w:firstLine="0"/>
        <w:rPr>
          <w:sz w:val="27"/>
        </w:rPr>
      </w:pPr>
    </w:p>
    <w:p>
      <w:pPr>
        <w:pStyle w:val="3"/>
        <w:ind w:left="0" w:right="3359"/>
        <w:jc w:val="right"/>
      </w:pPr>
      <w:r>
        <w:rPr>
          <w:rFonts w:ascii="Calibri" w:eastAsia="Calibri"/>
          <w:b w:val="0"/>
          <w:w w:val="95"/>
        </w:rPr>
        <w:t>4</w:t>
      </w:r>
      <w:r>
        <w:rPr>
          <w:b w:val="0"/>
          <w:w w:val="95"/>
        </w:rPr>
        <w:t>、</w:t>
      </w:r>
      <w:r>
        <w:rPr>
          <w:w w:val="95"/>
        </w:rPr>
        <w:t>简述教师期望影响课堂气氛的途径。（补充、了解</w:t>
      </w:r>
      <w:r>
        <w:rPr>
          <w:spacing w:val="-10"/>
          <w:w w:val="95"/>
        </w:rPr>
        <w:t>）</w:t>
      </w:r>
    </w:p>
    <w:p>
      <w:pPr>
        <w:pStyle w:val="4"/>
        <w:spacing w:line="278" w:lineRule="auto"/>
        <w:ind w:right="217"/>
        <w:jc w:val="both"/>
      </w:pPr>
      <w:r>
        <w:rPr>
          <w:spacing w:val="1"/>
          <w:w w:val="99"/>
        </w:rPr>
        <w:t>【参考答案】</w:t>
      </w:r>
      <w:r>
        <w:rPr>
          <w:rFonts w:ascii="Calibri" w:eastAsia="Calibri"/>
          <w:spacing w:val="-1"/>
          <w:w w:val="99"/>
        </w:rPr>
        <w:t>(1</w:t>
      </w:r>
      <w:r>
        <w:rPr>
          <w:rFonts w:ascii="Calibri" w:eastAsia="Calibri"/>
          <w:spacing w:val="3"/>
          <w:w w:val="99"/>
        </w:rPr>
        <w:t>)</w:t>
      </w:r>
      <w:r>
        <w:rPr>
          <w:spacing w:val="2"/>
          <w:w w:val="99"/>
        </w:rPr>
        <w:t>接受。教师通过接受学生意见的程度</w:t>
      </w:r>
      <w:r>
        <w:rPr>
          <w:rFonts w:ascii="Calibri" w:eastAsia="Calibri"/>
          <w:w w:val="99"/>
        </w:rPr>
        <w:t>,</w:t>
      </w:r>
      <w:r>
        <w:rPr>
          <w:spacing w:val="1"/>
          <w:w w:val="99"/>
        </w:rPr>
        <w:t>为不同学生创造不同的社会情绪</w:t>
      </w:r>
      <w:r>
        <w:rPr>
          <w:spacing w:val="2"/>
          <w:w w:val="99"/>
        </w:rPr>
        <w:t>气氛。</w:t>
      </w:r>
      <w:r>
        <w:rPr>
          <w:rFonts w:ascii="Calibri" w:eastAsia="Calibri"/>
          <w:spacing w:val="-1"/>
          <w:w w:val="99"/>
        </w:rPr>
        <w:t>(2</w:t>
      </w:r>
      <w:r>
        <w:rPr>
          <w:rFonts w:ascii="Calibri" w:eastAsia="Calibri"/>
          <w:spacing w:val="6"/>
          <w:w w:val="99"/>
        </w:rPr>
        <w:t>)</w:t>
      </w:r>
      <w:r>
        <w:rPr>
          <w:spacing w:val="1"/>
          <w:w w:val="99"/>
        </w:rPr>
        <w:t>反馈。教师通过输入信息的数量、交往频率、目光注视、赞扬和批评等向不同期望的学生提供不同的反馈。</w:t>
      </w:r>
      <w:r>
        <w:rPr>
          <w:rFonts w:ascii="Calibri" w:eastAsia="Calibri"/>
          <w:spacing w:val="-1"/>
          <w:w w:val="99"/>
        </w:rPr>
        <w:t>(3</w:t>
      </w:r>
      <w:r>
        <w:rPr>
          <w:rFonts w:ascii="Calibri" w:eastAsia="Calibri"/>
          <w:spacing w:val="3"/>
          <w:w w:val="99"/>
        </w:rPr>
        <w:t>)</w:t>
      </w:r>
      <w:r>
        <w:rPr>
          <w:spacing w:val="1"/>
          <w:w w:val="99"/>
        </w:rPr>
        <w:t>输入。教师向不同期望的学生提供难度不同</w:t>
      </w:r>
      <w:r>
        <w:rPr>
          <w:rFonts w:ascii="Calibri" w:eastAsia="Calibri"/>
          <w:w w:val="99"/>
        </w:rPr>
        <w:t>,</w:t>
      </w:r>
      <w:r>
        <w:rPr>
          <w:spacing w:val="1"/>
          <w:w w:val="99"/>
        </w:rPr>
        <w:t>数量不等的学习</w:t>
      </w:r>
      <w:r>
        <w:rPr>
          <w:spacing w:val="2"/>
          <w:w w:val="99"/>
        </w:rPr>
        <w:t>材料</w:t>
      </w:r>
      <w:r>
        <w:rPr>
          <w:rFonts w:ascii="Calibri" w:eastAsia="Calibri"/>
          <w:w w:val="99"/>
        </w:rPr>
        <w:t>,</w:t>
      </w:r>
      <w:r>
        <w:rPr>
          <w:spacing w:val="1"/>
          <w:w w:val="99"/>
        </w:rPr>
        <w:t>对问题做出程度不同的说明、解释、提醒或暗示。</w:t>
      </w:r>
      <w:r>
        <w:rPr>
          <w:rFonts w:ascii="Calibri" w:eastAsia="Calibri"/>
          <w:spacing w:val="-1"/>
          <w:w w:val="99"/>
        </w:rPr>
        <w:t>(4</w:t>
      </w:r>
      <w:r>
        <w:rPr>
          <w:rFonts w:ascii="Calibri" w:eastAsia="Calibri"/>
          <w:spacing w:val="3"/>
          <w:w w:val="99"/>
        </w:rPr>
        <w:t>)</w:t>
      </w:r>
      <w:r>
        <w:rPr>
          <w:w w:val="99"/>
        </w:rPr>
        <w:t>输出。教师是否允许生提问和回</w:t>
      </w:r>
      <w:r>
        <w:rPr>
          <w:spacing w:val="-1"/>
          <w:w w:val="99"/>
        </w:rPr>
        <w:t>答问题</w:t>
      </w:r>
      <w:r>
        <w:rPr>
          <w:rFonts w:ascii="Calibri" w:eastAsia="Calibri"/>
          <w:w w:val="99"/>
        </w:rPr>
        <w:t>,</w:t>
      </w:r>
      <w:r>
        <w:rPr>
          <w:spacing w:val="-1"/>
          <w:w w:val="99"/>
        </w:rPr>
        <w:t>听取学生回答问题的耐心程度等</w:t>
      </w:r>
      <w:r>
        <w:rPr>
          <w:rFonts w:ascii="Calibri" w:eastAsia="Calibri"/>
          <w:w w:val="99"/>
        </w:rPr>
        <w:t>,</w:t>
      </w:r>
      <w:r>
        <w:rPr>
          <w:spacing w:val="-1"/>
          <w:w w:val="99"/>
        </w:rPr>
        <w:t>都会对课堂气氛产生不同的影响。</w:t>
      </w:r>
    </w:p>
    <w:p>
      <w:pPr>
        <w:pStyle w:val="4"/>
        <w:spacing w:before="4"/>
        <w:ind w:left="0" w:firstLine="0"/>
        <w:rPr>
          <w:sz w:val="24"/>
        </w:rPr>
      </w:pPr>
    </w:p>
    <w:p>
      <w:pPr>
        <w:pStyle w:val="3"/>
      </w:pPr>
      <w:r>
        <w:rPr>
          <w:rFonts w:ascii="Calibri" w:eastAsia="Calibri"/>
          <w:b w:val="0"/>
          <w:w w:val="95"/>
        </w:rPr>
        <w:t>5</w:t>
      </w:r>
      <w:r>
        <w:rPr>
          <w:b w:val="0"/>
          <w:w w:val="95"/>
        </w:rPr>
        <w:t>、</w:t>
      </w:r>
      <w:r>
        <w:rPr>
          <w:w w:val="95"/>
        </w:rPr>
        <w:t>简述课堂问题行为产生的主要原因及处理办法。（补充、了解</w:t>
      </w:r>
      <w:r>
        <w:rPr>
          <w:spacing w:val="-10"/>
          <w:w w:val="95"/>
        </w:rPr>
        <w:t>）</w:t>
      </w:r>
    </w:p>
    <w:p>
      <w:pPr>
        <w:pStyle w:val="4"/>
        <w:spacing w:line="278" w:lineRule="auto"/>
        <w:ind w:right="212"/>
        <w:jc w:val="both"/>
      </w:pPr>
      <w:r>
        <w:rPr>
          <w:spacing w:val="7"/>
          <w:w w:val="99"/>
        </w:rPr>
        <w:t>【参考答案】导致学生在课堂上出现问题行为的原因概括起来</w:t>
      </w:r>
      <w:r>
        <w:rPr>
          <w:rFonts w:ascii="Calibri" w:eastAsia="Calibri"/>
          <w:spacing w:val="7"/>
          <w:w w:val="99"/>
        </w:rPr>
        <w:t>,</w:t>
      </w:r>
      <w:r>
        <w:rPr>
          <w:spacing w:val="6"/>
          <w:w w:val="99"/>
        </w:rPr>
        <w:t>大致可以分为三个方</w:t>
      </w:r>
      <w:r>
        <w:rPr>
          <w:spacing w:val="2"/>
          <w:w w:val="99"/>
        </w:rPr>
        <w:t>面</w:t>
      </w:r>
      <w:r>
        <w:rPr>
          <w:rFonts w:ascii="Calibri" w:eastAsia="Calibri"/>
          <w:spacing w:val="-1"/>
          <w:w w:val="99"/>
        </w:rPr>
        <w:t>:(</w:t>
      </w:r>
      <w:r>
        <w:rPr>
          <w:rFonts w:ascii="Calibri" w:eastAsia="Calibri"/>
          <w:spacing w:val="2"/>
          <w:w w:val="99"/>
        </w:rPr>
        <w:t>1</w:t>
      </w:r>
      <w:r>
        <w:rPr>
          <w:rFonts w:ascii="Calibri" w:eastAsia="Calibri"/>
          <w:spacing w:val="3"/>
          <w:w w:val="99"/>
        </w:rPr>
        <w:t>)</w:t>
      </w:r>
      <w:r>
        <w:rPr>
          <w:spacing w:val="2"/>
          <w:w w:val="99"/>
        </w:rPr>
        <w:t>学生的人格特点、生理因素、挫折经历</w:t>
      </w:r>
      <w:r>
        <w:rPr>
          <w:rFonts w:ascii="Calibri" w:eastAsia="Calibri"/>
          <w:spacing w:val="-1"/>
          <w:w w:val="99"/>
        </w:rPr>
        <w:t>;(</w:t>
      </w:r>
      <w:r>
        <w:rPr>
          <w:rFonts w:ascii="Calibri" w:eastAsia="Calibri"/>
          <w:spacing w:val="2"/>
          <w:w w:val="99"/>
        </w:rPr>
        <w:t>2</w:t>
      </w:r>
      <w:r>
        <w:rPr>
          <w:rFonts w:ascii="Calibri" w:eastAsia="Calibri"/>
          <w:spacing w:val="3"/>
          <w:w w:val="99"/>
        </w:rPr>
        <w:t>)</w:t>
      </w:r>
      <w:r>
        <w:rPr>
          <w:spacing w:val="2"/>
          <w:w w:val="99"/>
        </w:rPr>
        <w:t>教师的教学技能、管理方式、威信</w:t>
      </w:r>
      <w:r>
        <w:rPr>
          <w:rFonts w:ascii="Calibri" w:eastAsia="Calibri"/>
          <w:spacing w:val="-1"/>
          <w:w w:val="99"/>
        </w:rPr>
        <w:t>;(</w:t>
      </w:r>
      <w:r>
        <w:rPr>
          <w:rFonts w:ascii="Calibri" w:eastAsia="Calibri"/>
          <w:spacing w:val="2"/>
          <w:w w:val="99"/>
        </w:rPr>
        <w:t>3</w:t>
      </w:r>
      <w:r>
        <w:rPr>
          <w:rFonts w:ascii="Calibri" w:eastAsia="Calibri"/>
          <w:spacing w:val="3"/>
          <w:w w:val="99"/>
        </w:rPr>
        <w:t>)</w:t>
      </w:r>
      <w:r>
        <w:rPr>
          <w:spacing w:val="2"/>
          <w:w w:val="99"/>
        </w:rPr>
        <w:t>校内</w:t>
      </w:r>
      <w:r>
        <w:rPr>
          <w:spacing w:val="-1"/>
          <w:w w:val="99"/>
        </w:rPr>
        <w:t>外的环境</w:t>
      </w:r>
      <w:r>
        <w:rPr>
          <w:rFonts w:ascii="Calibri" w:eastAsia="Calibri"/>
          <w:w w:val="99"/>
        </w:rPr>
        <w:t>,</w:t>
      </w:r>
      <w:r>
        <w:rPr>
          <w:spacing w:val="-1"/>
          <w:w w:val="99"/>
        </w:rPr>
        <w:t>如大众传媒、家庭环境、课堂座位编排。</w:t>
      </w:r>
    </w:p>
    <w:p>
      <w:pPr>
        <w:pStyle w:val="4"/>
        <w:spacing w:before="0" w:line="269" w:lineRule="exact"/>
        <w:ind w:left="540" w:firstLine="0"/>
        <w:rPr>
          <w:rFonts w:ascii="Calibri" w:hAnsi="Calibri" w:eastAsia="Calibri"/>
        </w:rPr>
      </w:pPr>
      <w:r>
        <w:rPr>
          <w:w w:val="95"/>
        </w:rPr>
        <w:t>应对方法</w:t>
      </w:r>
      <w:r>
        <w:rPr>
          <w:rFonts w:ascii="Calibri" w:hAnsi="Calibri" w:eastAsia="Calibri"/>
          <w:w w:val="95"/>
        </w:rPr>
        <w:t>:(1)</w:t>
      </w:r>
      <w:r>
        <w:rPr>
          <w:w w:val="95"/>
        </w:rPr>
        <w:t>正确对待学生的课堂行为。</w:t>
      </w:r>
      <w:r>
        <w:rPr>
          <w:rFonts w:ascii="Calibri" w:hAnsi="Calibri" w:eastAsia="Calibri"/>
          <w:w w:val="95"/>
        </w:rPr>
        <w:t>(2)</w:t>
      </w:r>
      <w:r>
        <w:rPr>
          <w:w w:val="95"/>
        </w:rPr>
        <w:t>课堂问题行为的娇正。①预防</w:t>
      </w:r>
      <w:r>
        <w:rPr>
          <w:rFonts w:ascii="Calibri" w:hAnsi="Calibri" w:eastAsia="Calibri"/>
          <w:w w:val="95"/>
        </w:rPr>
        <w:t>;</w:t>
      </w:r>
      <w:r>
        <w:rPr>
          <w:w w:val="95"/>
        </w:rPr>
        <w:t>②非言语暗示</w:t>
      </w:r>
      <w:r>
        <w:rPr>
          <w:rFonts w:ascii="Calibri" w:hAnsi="Calibri" w:eastAsia="Calibri"/>
          <w:spacing w:val="-10"/>
          <w:w w:val="95"/>
        </w:rPr>
        <w:t>;</w:t>
      </w:r>
    </w:p>
    <w:p>
      <w:pPr>
        <w:pStyle w:val="4"/>
        <w:ind w:firstLine="0"/>
      </w:pPr>
      <w:r>
        <w:rPr>
          <w:w w:val="95"/>
        </w:rPr>
        <w:t>③表扬</w:t>
      </w:r>
      <w:r>
        <w:rPr>
          <w:rFonts w:ascii="Calibri" w:hAnsi="Calibri" w:eastAsia="Calibri"/>
          <w:w w:val="95"/>
        </w:rPr>
        <w:t>;</w:t>
      </w:r>
      <w:r>
        <w:rPr>
          <w:w w:val="95"/>
        </w:rPr>
        <w:t>④言语提醒</w:t>
      </w:r>
      <w:r>
        <w:rPr>
          <w:rFonts w:ascii="Calibri" w:hAnsi="Calibri" w:eastAsia="Calibri"/>
          <w:w w:val="95"/>
        </w:rPr>
        <w:t>:</w:t>
      </w:r>
      <w:r>
        <w:rPr>
          <w:w w:val="95"/>
        </w:rPr>
        <w:t>⑤有意忽视</w:t>
      </w:r>
      <w:r>
        <w:rPr>
          <w:rFonts w:ascii="Calibri" w:hAnsi="Calibri" w:eastAsia="Calibri"/>
          <w:w w:val="95"/>
        </w:rPr>
        <w:t>;</w:t>
      </w:r>
      <w:r>
        <w:rPr>
          <w:spacing w:val="-2"/>
          <w:w w:val="95"/>
        </w:rPr>
        <w:t>⑥转移注意。</w:t>
      </w:r>
    </w:p>
    <w:p>
      <w:pPr>
        <w:pStyle w:val="4"/>
        <w:spacing w:before="9"/>
        <w:ind w:left="0" w:firstLine="0"/>
        <w:rPr>
          <w:sz w:val="27"/>
        </w:rPr>
      </w:pPr>
    </w:p>
    <w:p>
      <w:pPr>
        <w:pStyle w:val="3"/>
      </w:pPr>
      <w:r>
        <w:rPr>
          <w:rFonts w:ascii="Calibri" w:eastAsia="Calibri"/>
          <w:b w:val="0"/>
          <w:w w:val="95"/>
        </w:rPr>
        <w:t>6</w:t>
      </w:r>
      <w:r>
        <w:rPr>
          <w:b w:val="0"/>
          <w:w w:val="95"/>
        </w:rPr>
        <w:t>、</w:t>
      </w:r>
      <w:r>
        <w:rPr>
          <w:w w:val="95"/>
        </w:rPr>
        <w:t>简述维持课堂纪律的</w:t>
      </w:r>
      <w:r>
        <w:rPr>
          <w:spacing w:val="-4"/>
          <w:w w:val="95"/>
        </w:rPr>
        <w:t>策略。</w:t>
      </w:r>
    </w:p>
    <w:p>
      <w:pPr>
        <w:pStyle w:val="4"/>
        <w:spacing w:line="276" w:lineRule="auto"/>
        <w:ind w:right="210"/>
      </w:pPr>
      <w:r>
        <w:rPr>
          <w:spacing w:val="2"/>
          <w:w w:val="99"/>
        </w:rPr>
        <w:t>【参考答案】</w:t>
      </w:r>
      <w:r>
        <w:rPr>
          <w:rFonts w:ascii="Calibri" w:eastAsia="Calibri"/>
          <w:spacing w:val="-1"/>
          <w:w w:val="99"/>
        </w:rPr>
        <w:t>(1</w:t>
      </w:r>
      <w:r>
        <w:rPr>
          <w:rFonts w:ascii="Calibri" w:eastAsia="Calibri"/>
          <w:spacing w:val="3"/>
          <w:w w:val="99"/>
        </w:rPr>
        <w:t>)</w:t>
      </w:r>
      <w:r>
        <w:rPr>
          <w:spacing w:val="2"/>
          <w:w w:val="99"/>
        </w:rPr>
        <w:t>建立有效的课堂规则</w:t>
      </w:r>
      <w:r>
        <w:rPr>
          <w:rFonts w:ascii="Calibri" w:eastAsia="Calibri"/>
          <w:spacing w:val="-1"/>
          <w:w w:val="99"/>
        </w:rPr>
        <w:t>;(</w:t>
      </w:r>
      <w:r>
        <w:rPr>
          <w:rFonts w:ascii="Calibri" w:eastAsia="Calibri"/>
          <w:spacing w:val="2"/>
          <w:w w:val="99"/>
        </w:rPr>
        <w:t>2</w:t>
      </w:r>
      <w:r>
        <w:rPr>
          <w:rFonts w:ascii="Calibri" w:eastAsia="Calibri"/>
          <w:spacing w:val="3"/>
          <w:w w:val="99"/>
        </w:rPr>
        <w:t>)</w:t>
      </w:r>
      <w:r>
        <w:rPr>
          <w:spacing w:val="2"/>
          <w:w w:val="99"/>
        </w:rPr>
        <w:t>合理组织课堂教学</w:t>
      </w:r>
      <w:r>
        <w:rPr>
          <w:rFonts w:ascii="Calibri" w:eastAsia="Calibri"/>
          <w:spacing w:val="-1"/>
          <w:w w:val="99"/>
        </w:rPr>
        <w:t>;(</w:t>
      </w:r>
      <w:r>
        <w:rPr>
          <w:rFonts w:ascii="Calibri" w:eastAsia="Calibri"/>
          <w:spacing w:val="2"/>
          <w:w w:val="99"/>
        </w:rPr>
        <w:t>3</w:t>
      </w:r>
      <w:r>
        <w:rPr>
          <w:rFonts w:ascii="Calibri" w:eastAsia="Calibri"/>
          <w:spacing w:val="3"/>
          <w:w w:val="99"/>
        </w:rPr>
        <w:t>)</w:t>
      </w:r>
      <w:r>
        <w:rPr>
          <w:spacing w:val="2"/>
          <w:w w:val="99"/>
        </w:rPr>
        <w:t>做好课堂监控</w:t>
      </w:r>
      <w:r>
        <w:rPr>
          <w:rFonts w:ascii="Calibri" w:eastAsia="Calibri"/>
          <w:spacing w:val="-1"/>
          <w:w w:val="99"/>
        </w:rPr>
        <w:t>;(</w:t>
      </w:r>
      <w:r>
        <w:rPr>
          <w:rFonts w:ascii="Calibri" w:eastAsia="Calibri"/>
          <w:spacing w:val="2"/>
          <w:w w:val="99"/>
        </w:rPr>
        <w:t>4</w:t>
      </w:r>
      <w:r>
        <w:rPr>
          <w:rFonts w:ascii="Calibri" w:eastAsia="Calibri"/>
          <w:spacing w:val="3"/>
          <w:w w:val="99"/>
        </w:rPr>
        <w:t>)</w:t>
      </w:r>
      <w:r>
        <w:rPr>
          <w:spacing w:val="2"/>
          <w:w w:val="99"/>
        </w:rPr>
        <w:t>培养学</w:t>
      </w:r>
      <w:r>
        <w:rPr>
          <w:spacing w:val="-1"/>
          <w:w w:val="99"/>
        </w:rPr>
        <w:t>生的自律品质。</w:t>
      </w:r>
    </w:p>
    <w:p>
      <w:pPr>
        <w:pStyle w:val="4"/>
        <w:spacing w:before="9"/>
        <w:ind w:left="0" w:firstLine="0"/>
        <w:rPr>
          <w:sz w:val="24"/>
        </w:rPr>
      </w:pPr>
    </w:p>
    <w:p>
      <w:pPr>
        <w:pStyle w:val="3"/>
        <w:spacing w:before="1"/>
      </w:pPr>
      <w:r>
        <w:rPr>
          <w:rFonts w:ascii="Calibri" w:eastAsia="Calibri"/>
          <w:b w:val="0"/>
          <w:w w:val="95"/>
        </w:rPr>
        <w:t>7</w:t>
      </w:r>
      <w:r>
        <w:rPr>
          <w:w w:val="95"/>
        </w:rPr>
        <w:t>、简述如何提高课堂里的群体凝聚</w:t>
      </w:r>
      <w:r>
        <w:rPr>
          <w:spacing w:val="-5"/>
          <w:w w:val="95"/>
        </w:rPr>
        <w:t>力。</w:t>
      </w:r>
    </w:p>
    <w:p>
      <w:pPr>
        <w:pStyle w:val="4"/>
        <w:ind w:left="540" w:firstLine="0"/>
      </w:pPr>
      <w:r>
        <w:rPr>
          <w:w w:val="95"/>
        </w:rPr>
        <w:t>【参考答案】（</w:t>
      </w:r>
      <w:r>
        <w:rPr>
          <w:rFonts w:ascii="Calibri" w:eastAsia="Calibri"/>
          <w:w w:val="95"/>
        </w:rPr>
        <w:t>1</w:t>
      </w:r>
      <w:r>
        <w:rPr>
          <w:w w:val="95"/>
        </w:rPr>
        <w:t>）</w:t>
      </w:r>
      <w:r>
        <w:rPr>
          <w:spacing w:val="-1"/>
          <w:w w:val="95"/>
        </w:rPr>
        <w:t>要了解群体的凝聚力情况。</w:t>
      </w:r>
    </w:p>
    <w:p>
      <w:pPr>
        <w:pStyle w:val="9"/>
        <w:numPr>
          <w:ilvl w:val="0"/>
          <w:numId w:val="8"/>
        </w:numPr>
        <w:tabs>
          <w:tab w:val="left" w:pos="1068"/>
        </w:tabs>
        <w:spacing w:before="43" w:after="0" w:line="276" w:lineRule="auto"/>
        <w:ind w:left="120" w:right="220" w:firstLine="420"/>
        <w:jc w:val="left"/>
        <w:rPr>
          <w:sz w:val="21"/>
        </w:rPr>
      </w:pPr>
      <w:r>
        <w:rPr>
          <w:spacing w:val="-1"/>
          <w:w w:val="99"/>
          <w:sz w:val="21"/>
        </w:rPr>
        <w:t>要帮助课堂里的所有学生对一些重大事件与原则问题保持共同的认识与评价，形成认同感。</w:t>
      </w:r>
    </w:p>
    <w:p>
      <w:pPr>
        <w:pStyle w:val="9"/>
        <w:numPr>
          <w:ilvl w:val="0"/>
          <w:numId w:val="8"/>
        </w:numPr>
        <w:tabs>
          <w:tab w:val="left" w:pos="1067"/>
        </w:tabs>
        <w:spacing w:before="5" w:after="0" w:line="240" w:lineRule="auto"/>
        <w:ind w:left="1066" w:right="0" w:hanging="527"/>
        <w:jc w:val="left"/>
        <w:rPr>
          <w:sz w:val="21"/>
        </w:rPr>
      </w:pPr>
      <w:r>
        <w:rPr>
          <w:spacing w:val="-1"/>
          <w:w w:val="95"/>
          <w:sz w:val="21"/>
        </w:rPr>
        <w:t>引导所有学生在情感上加入群体，以作为群体的成员而感到自豪，形成归属感。</w:t>
      </w:r>
    </w:p>
    <w:p>
      <w:pPr>
        <w:pStyle w:val="9"/>
        <w:numPr>
          <w:ilvl w:val="0"/>
          <w:numId w:val="8"/>
        </w:numPr>
        <w:tabs>
          <w:tab w:val="left" w:pos="1068"/>
        </w:tabs>
        <w:spacing w:before="43" w:after="0" w:line="276" w:lineRule="auto"/>
        <w:ind w:left="120" w:right="220" w:firstLine="420"/>
        <w:jc w:val="left"/>
        <w:rPr>
          <w:sz w:val="21"/>
        </w:rPr>
      </w:pPr>
      <w:r>
        <w:rPr>
          <w:spacing w:val="-1"/>
          <w:w w:val="99"/>
          <w:sz w:val="21"/>
        </w:rPr>
        <w:t>当学生表现出符合群体规范和群体期待的行为时，就给予赞许与鼓励，使其行为因强化而巩固，形成力量感。</w:t>
      </w:r>
    </w:p>
    <w:p>
      <w:pPr>
        <w:pStyle w:val="4"/>
        <w:spacing w:before="0"/>
        <w:ind w:left="0" w:firstLine="0"/>
        <w:rPr>
          <w:sz w:val="20"/>
        </w:rPr>
      </w:pPr>
    </w:p>
    <w:p>
      <w:pPr>
        <w:pStyle w:val="2"/>
        <w:spacing w:before="171"/>
        <w:ind w:left="2254" w:right="2351"/>
      </w:pPr>
      <w:r>
        <w:rPr>
          <w:w w:val="95"/>
        </w:rPr>
        <w:t>第六章</w:t>
      </w:r>
      <w:r>
        <w:rPr>
          <w:spacing w:val="63"/>
          <w:w w:val="150"/>
        </w:rPr>
        <w:t xml:space="preserve"> </w:t>
      </w:r>
      <w:r>
        <w:rPr>
          <w:w w:val="95"/>
        </w:rPr>
        <w:t>心理健康与教师职业心</w:t>
      </w:r>
      <w:r>
        <w:rPr>
          <w:spacing w:val="-10"/>
          <w:w w:val="95"/>
        </w:rPr>
        <w:t>理</w:t>
      </w:r>
    </w:p>
    <w:p>
      <w:pPr>
        <w:spacing w:after="0"/>
        <w:sectPr>
          <w:pgSz w:w="11910" w:h="16840"/>
          <w:pgMar w:top="1520" w:right="1580" w:bottom="280" w:left="1680" w:header="871" w:footer="0" w:gutter="0"/>
          <w:cols w:space="720" w:num="1"/>
        </w:sectPr>
      </w:pPr>
    </w:p>
    <w:p>
      <w:pPr>
        <w:pStyle w:val="3"/>
        <w:spacing w:before="22"/>
        <w:rPr>
          <w:rFonts w:ascii="Calibri" w:eastAsia="Calibri"/>
        </w:rPr>
      </w:pPr>
      <w:r>
        <w:rPr>
          <w:rFonts w:ascii="Calibri" w:eastAsia="Calibri"/>
          <w:b w:val="0"/>
          <w:w w:val="95"/>
        </w:rPr>
        <w:t>1</w:t>
      </w:r>
      <w:r>
        <w:rPr>
          <w:b w:val="0"/>
          <w:w w:val="95"/>
        </w:rPr>
        <w:t>、</w:t>
      </w:r>
      <w:r>
        <w:rPr>
          <w:w w:val="95"/>
        </w:rPr>
        <w:t>心理健康教育的意义是什么</w:t>
      </w:r>
      <w:r>
        <w:rPr>
          <w:rFonts w:ascii="Calibri" w:eastAsia="Calibri"/>
          <w:spacing w:val="-10"/>
          <w:w w:val="95"/>
        </w:rPr>
        <w:t>?</w:t>
      </w:r>
    </w:p>
    <w:p>
      <w:pPr>
        <w:pStyle w:val="4"/>
        <w:spacing w:line="278" w:lineRule="auto"/>
        <w:ind w:right="215"/>
        <w:jc w:val="both"/>
      </w:pPr>
      <w:r>
        <w:rPr>
          <w:spacing w:val="-8"/>
          <w:w w:val="99"/>
        </w:rPr>
        <w:t>【参考答案】</w:t>
      </w:r>
      <w:r>
        <w:rPr>
          <w:rFonts w:ascii="Calibri" w:eastAsia="Calibri"/>
          <w:spacing w:val="-1"/>
          <w:w w:val="99"/>
        </w:rPr>
        <w:t>(1</w:t>
      </w:r>
      <w:r>
        <w:rPr>
          <w:rFonts w:ascii="Calibri" w:eastAsia="Calibri"/>
          <w:spacing w:val="3"/>
          <w:w w:val="99"/>
        </w:rPr>
        <w:t>)</w:t>
      </w:r>
      <w:r>
        <w:rPr>
          <w:spacing w:val="-1"/>
          <w:w w:val="99"/>
        </w:rPr>
        <w:t>心理健康教育是预防精神疾病</w:t>
      </w:r>
      <w:r>
        <w:rPr>
          <w:rFonts w:ascii="Calibri" w:eastAsia="Calibri"/>
          <w:w w:val="99"/>
        </w:rPr>
        <w:t>,</w:t>
      </w:r>
      <w:r>
        <w:rPr>
          <w:spacing w:val="-1"/>
          <w:w w:val="99"/>
        </w:rPr>
        <w:t>保障学生心理健康的需要</w:t>
      </w:r>
      <w:r>
        <w:rPr>
          <w:rFonts w:ascii="Calibri" w:eastAsia="Calibri"/>
          <w:spacing w:val="-1"/>
          <w:w w:val="99"/>
        </w:rPr>
        <w:t>;(</w:t>
      </w:r>
      <w:r>
        <w:rPr>
          <w:rFonts w:ascii="Calibri" w:eastAsia="Calibri"/>
          <w:spacing w:val="2"/>
          <w:w w:val="99"/>
        </w:rPr>
        <w:t>2</w:t>
      </w:r>
      <w:r>
        <w:rPr>
          <w:rFonts w:ascii="Calibri" w:eastAsia="Calibri"/>
          <w:spacing w:val="1"/>
          <w:w w:val="99"/>
        </w:rPr>
        <w:t>)</w:t>
      </w:r>
      <w:r>
        <w:rPr>
          <w:spacing w:val="-1"/>
          <w:w w:val="99"/>
        </w:rPr>
        <w:t>心理健康教</w:t>
      </w:r>
      <w:r>
        <w:rPr>
          <w:spacing w:val="4"/>
          <w:w w:val="99"/>
        </w:rPr>
        <w:t>育是提高学生心理素质</w:t>
      </w:r>
      <w:r>
        <w:rPr>
          <w:rFonts w:ascii="Calibri" w:eastAsia="Calibri"/>
          <w:spacing w:val="5"/>
          <w:w w:val="99"/>
        </w:rPr>
        <w:t>,</w:t>
      </w:r>
      <w:r>
        <w:rPr>
          <w:spacing w:val="4"/>
          <w:w w:val="99"/>
        </w:rPr>
        <w:t>促进其人格健全发展的需要</w:t>
      </w:r>
      <w:r>
        <w:rPr>
          <w:rFonts w:ascii="Calibri" w:eastAsia="Calibri"/>
          <w:spacing w:val="-1"/>
          <w:w w:val="99"/>
        </w:rPr>
        <w:t>;(</w:t>
      </w:r>
      <w:r>
        <w:rPr>
          <w:rFonts w:ascii="Calibri" w:eastAsia="Calibri"/>
          <w:spacing w:val="2"/>
          <w:w w:val="99"/>
        </w:rPr>
        <w:t>3</w:t>
      </w:r>
      <w:r>
        <w:rPr>
          <w:rFonts w:ascii="Calibri" w:eastAsia="Calibri"/>
          <w:spacing w:val="6"/>
          <w:w w:val="99"/>
        </w:rPr>
        <w:t>)</w:t>
      </w:r>
      <w:r>
        <w:rPr>
          <w:spacing w:val="3"/>
          <w:w w:val="99"/>
        </w:rPr>
        <w:t>心理健康教育是学校日常教育教学</w:t>
      </w:r>
      <w:r>
        <w:rPr>
          <w:spacing w:val="-1"/>
          <w:w w:val="99"/>
        </w:rPr>
        <w:t>工作的配合与补充。</w:t>
      </w:r>
    </w:p>
    <w:p>
      <w:pPr>
        <w:pStyle w:val="4"/>
        <w:spacing w:before="4"/>
        <w:ind w:left="0" w:firstLine="0"/>
        <w:rPr>
          <w:sz w:val="24"/>
        </w:rPr>
      </w:pPr>
    </w:p>
    <w:p>
      <w:pPr>
        <w:pStyle w:val="3"/>
      </w:pPr>
      <w:r>
        <w:rPr>
          <w:rFonts w:ascii="Calibri" w:eastAsia="Calibri"/>
          <w:b w:val="0"/>
          <w:w w:val="95"/>
        </w:rPr>
        <w:t>2</w:t>
      </w:r>
      <w:r>
        <w:rPr>
          <w:b w:val="0"/>
          <w:w w:val="95"/>
        </w:rPr>
        <w:t>、</w:t>
      </w:r>
      <w:r>
        <w:rPr>
          <w:w w:val="95"/>
        </w:rPr>
        <w:t>试述教师的成长阶段</w:t>
      </w:r>
      <w:r>
        <w:rPr>
          <w:spacing w:val="-10"/>
          <w:w w:val="95"/>
        </w:rPr>
        <w:t>。</w:t>
      </w:r>
    </w:p>
    <w:p>
      <w:pPr>
        <w:pStyle w:val="4"/>
        <w:spacing w:line="278" w:lineRule="auto"/>
        <w:ind w:right="216"/>
        <w:jc w:val="both"/>
      </w:pPr>
      <w:r>
        <w:rPr>
          <w:spacing w:val="2"/>
          <w:w w:val="99"/>
        </w:rPr>
        <w:t>【参考答案】福勒和布朗根据教师的需要和不同时期所关注的焦点问题</w:t>
      </w:r>
      <w:r>
        <w:rPr>
          <w:rFonts w:ascii="Calibri" w:hAnsi="Calibri" w:eastAsia="Calibri"/>
          <w:w w:val="99"/>
        </w:rPr>
        <w:t>,</w:t>
      </w:r>
      <w:r>
        <w:rPr>
          <w:spacing w:val="1"/>
          <w:w w:val="99"/>
        </w:rPr>
        <w:t>把教师的成长划分为关注生存、关注情境和关注学生三个阶段。</w:t>
      </w:r>
      <w:r>
        <w:rPr>
          <w:rFonts w:ascii="Calibri" w:hAnsi="Calibri" w:eastAsia="Calibri"/>
          <w:spacing w:val="-1"/>
          <w:w w:val="99"/>
        </w:rPr>
        <w:t>(1</w:t>
      </w:r>
      <w:r>
        <w:rPr>
          <w:rFonts w:ascii="Calibri" w:hAnsi="Calibri" w:eastAsia="Calibri"/>
          <w:spacing w:val="1"/>
          <w:w w:val="99"/>
        </w:rPr>
        <w:t>)</w:t>
      </w:r>
      <w:r>
        <w:rPr>
          <w:spacing w:val="1"/>
          <w:w w:val="99"/>
        </w:rPr>
        <w:t>处于关注生存阶段的一般是新教师</w:t>
      </w:r>
      <w:r>
        <w:rPr>
          <w:rFonts w:ascii="Calibri" w:hAnsi="Calibri" w:eastAsia="Calibri"/>
          <w:w w:val="99"/>
        </w:rPr>
        <w:t>,</w:t>
      </w:r>
      <w:r>
        <w:rPr>
          <w:w w:val="99"/>
        </w:rPr>
        <w:t>他</w:t>
      </w:r>
      <w:r>
        <w:rPr>
          <w:spacing w:val="2"/>
          <w:w w:val="99"/>
        </w:rPr>
        <w:t>们非常关注自己的生存适应性</w:t>
      </w:r>
      <w:r>
        <w:rPr>
          <w:rFonts w:ascii="Calibri" w:hAnsi="Calibri" w:eastAsia="Calibri"/>
          <w:spacing w:val="3"/>
          <w:w w:val="99"/>
        </w:rPr>
        <w:t>,</w:t>
      </w:r>
      <w:r>
        <w:rPr>
          <w:spacing w:val="1"/>
          <w:w w:val="99"/>
        </w:rPr>
        <w:t>最担心的问题是“学生喜欢我吗”“同事们如何看我”“导是否觉得我干得不错”等。</w:t>
      </w:r>
      <w:r>
        <w:rPr>
          <w:rFonts w:ascii="Calibri" w:hAnsi="Calibri" w:eastAsia="Calibri"/>
          <w:spacing w:val="-1"/>
          <w:w w:val="99"/>
        </w:rPr>
        <w:t>(2</w:t>
      </w:r>
      <w:r>
        <w:rPr>
          <w:rFonts w:ascii="Calibri" w:hAnsi="Calibri" w:eastAsia="Calibri"/>
          <w:spacing w:val="3"/>
          <w:w w:val="99"/>
        </w:rPr>
        <w:t>)</w:t>
      </w:r>
      <w:r>
        <w:rPr>
          <w:spacing w:val="1"/>
          <w:w w:val="99"/>
        </w:rPr>
        <w:t>处于关注情境阶段的教师关心的是如何教好每一堂课</w:t>
      </w:r>
      <w:r>
        <w:rPr>
          <w:rFonts w:ascii="Calibri" w:hAnsi="Calibri" w:eastAsia="Calibri"/>
          <w:w w:val="99"/>
        </w:rPr>
        <w:t>,</w:t>
      </w:r>
      <w:r>
        <w:rPr>
          <w:spacing w:val="1"/>
          <w:w w:val="99"/>
        </w:rPr>
        <w:t>以及班</w:t>
      </w:r>
      <w:r>
        <w:rPr>
          <w:spacing w:val="-1"/>
          <w:w w:val="99"/>
        </w:rPr>
        <w:t>级大小</w:t>
      </w:r>
      <w:r>
        <w:rPr>
          <w:rFonts w:ascii="Calibri" w:hAnsi="Calibri" w:eastAsia="Calibri"/>
          <w:w w:val="99"/>
        </w:rPr>
        <w:t>,</w:t>
      </w:r>
      <w:r>
        <w:rPr>
          <w:spacing w:val="-1"/>
          <w:w w:val="99"/>
        </w:rPr>
        <w:t>时间压力和备课材料是否充分等与教学情境有关的问题</w:t>
      </w:r>
      <w:r>
        <w:rPr>
          <w:rFonts w:ascii="Calibri" w:hAnsi="Calibri" w:eastAsia="Calibri"/>
          <w:w w:val="99"/>
        </w:rPr>
        <w:t>,</w:t>
      </w:r>
      <w:r>
        <w:rPr>
          <w:spacing w:val="-7"/>
          <w:w w:val="99"/>
        </w:rPr>
        <w:t>如“内容是否充分得当</w:t>
      </w:r>
      <w:r>
        <w:rPr>
          <w:spacing w:val="-44"/>
          <w:w w:val="99"/>
        </w:rPr>
        <w:t>”“如</w:t>
      </w:r>
      <w:r>
        <w:rPr>
          <w:spacing w:val="2"/>
          <w:w w:val="99"/>
        </w:rPr>
        <w:t>何呈现教学信息”“如何掌握教学时间”等。</w:t>
      </w:r>
      <w:r>
        <w:rPr>
          <w:rFonts w:ascii="Calibri" w:hAnsi="Calibri" w:eastAsia="Calibri"/>
          <w:spacing w:val="-1"/>
          <w:w w:val="99"/>
        </w:rPr>
        <w:t>(3</w:t>
      </w:r>
      <w:r>
        <w:rPr>
          <w:rFonts w:ascii="Calibri" w:hAnsi="Calibri" w:eastAsia="Calibri"/>
          <w:spacing w:val="6"/>
          <w:w w:val="99"/>
        </w:rPr>
        <w:t>)</w:t>
      </w:r>
      <w:r>
        <w:rPr>
          <w:spacing w:val="1"/>
          <w:w w:val="99"/>
        </w:rPr>
        <w:t>处于关注学生阶段的教师将考虑学生的个</w:t>
      </w:r>
      <w:r>
        <w:rPr>
          <w:spacing w:val="-1"/>
          <w:w w:val="99"/>
        </w:rPr>
        <w:t>别差异，认识到不同发展水平的学生有不同的需要</w:t>
      </w:r>
      <w:r>
        <w:rPr>
          <w:rFonts w:ascii="Calibri" w:hAnsi="Calibri" w:eastAsia="Calibri"/>
          <w:spacing w:val="3"/>
          <w:w w:val="99"/>
        </w:rPr>
        <w:t>,</w:t>
      </w:r>
      <w:r>
        <w:rPr>
          <w:spacing w:val="-1"/>
          <w:w w:val="99"/>
        </w:rPr>
        <w:t>根据学生的差异采取适当的教学</w:t>
      </w:r>
      <w:r>
        <w:rPr>
          <w:rFonts w:ascii="Calibri" w:hAnsi="Calibri" w:eastAsia="Calibri"/>
          <w:w w:val="99"/>
        </w:rPr>
        <w:t>,</w:t>
      </w:r>
      <w:r>
        <w:rPr>
          <w:w w:val="99"/>
        </w:rPr>
        <w:t>促进学</w:t>
      </w:r>
      <w:r>
        <w:rPr>
          <w:spacing w:val="-1"/>
          <w:w w:val="99"/>
        </w:rPr>
        <w:t>生发展。能否自觉关注学生是衡量一个教师是否成熟的重要标志之一。</w:t>
      </w:r>
    </w:p>
    <w:p>
      <w:pPr>
        <w:pStyle w:val="4"/>
        <w:spacing w:before="4"/>
        <w:ind w:left="0" w:firstLine="0"/>
        <w:rPr>
          <w:sz w:val="24"/>
        </w:rPr>
      </w:pPr>
    </w:p>
    <w:p>
      <w:pPr>
        <w:pStyle w:val="3"/>
        <w:rPr>
          <w:rFonts w:ascii="Calibri" w:eastAsia="Calibri"/>
        </w:rPr>
      </w:pPr>
      <w:r>
        <w:rPr>
          <w:rFonts w:ascii="Calibri" w:eastAsia="Calibri"/>
          <w:b w:val="0"/>
          <w:w w:val="95"/>
        </w:rPr>
        <w:t>3</w:t>
      </w:r>
      <w:r>
        <w:rPr>
          <w:b w:val="0"/>
          <w:w w:val="95"/>
        </w:rPr>
        <w:t>、</w:t>
      </w:r>
      <w:r>
        <w:rPr>
          <w:w w:val="95"/>
        </w:rPr>
        <w:t>如何促进教师的成长</w:t>
      </w:r>
      <w:r>
        <w:rPr>
          <w:rFonts w:ascii="Calibri" w:eastAsia="Calibri"/>
          <w:spacing w:val="-10"/>
          <w:w w:val="95"/>
        </w:rPr>
        <w:t>?</w:t>
      </w:r>
    </w:p>
    <w:p>
      <w:pPr>
        <w:pStyle w:val="4"/>
        <w:spacing w:line="276" w:lineRule="auto"/>
        <w:ind w:right="211"/>
      </w:pPr>
      <w:r>
        <w:rPr>
          <w:spacing w:val="2"/>
          <w:w w:val="99"/>
        </w:rPr>
        <w:t>【参考答案】</w:t>
      </w:r>
      <w:r>
        <w:rPr>
          <w:rFonts w:ascii="Calibri" w:eastAsia="Calibri"/>
          <w:spacing w:val="-1"/>
          <w:w w:val="99"/>
        </w:rPr>
        <w:t>(1</w:t>
      </w:r>
      <w:r>
        <w:rPr>
          <w:rFonts w:ascii="Calibri" w:eastAsia="Calibri"/>
          <w:spacing w:val="3"/>
          <w:w w:val="99"/>
        </w:rPr>
        <w:t>)</w:t>
      </w:r>
      <w:r>
        <w:rPr>
          <w:spacing w:val="2"/>
          <w:w w:val="99"/>
        </w:rPr>
        <w:t>观摩和分析优秀教师的教学活动</w:t>
      </w:r>
      <w:r>
        <w:rPr>
          <w:rFonts w:ascii="Calibri" w:eastAsia="Calibri"/>
          <w:spacing w:val="-1"/>
          <w:w w:val="99"/>
        </w:rPr>
        <w:t>;(2</w:t>
      </w:r>
      <w:r>
        <w:rPr>
          <w:rFonts w:ascii="Calibri" w:eastAsia="Calibri"/>
          <w:spacing w:val="3"/>
          <w:w w:val="99"/>
        </w:rPr>
        <w:t>)</w:t>
      </w:r>
      <w:r>
        <w:rPr>
          <w:spacing w:val="2"/>
          <w:w w:val="99"/>
        </w:rPr>
        <w:t>开展微格教学</w:t>
      </w:r>
      <w:r>
        <w:rPr>
          <w:rFonts w:ascii="Calibri" w:eastAsia="Calibri"/>
          <w:spacing w:val="-1"/>
          <w:w w:val="99"/>
        </w:rPr>
        <w:t>;(</w:t>
      </w:r>
      <w:r>
        <w:rPr>
          <w:rFonts w:ascii="Calibri" w:eastAsia="Calibri"/>
          <w:spacing w:val="2"/>
          <w:w w:val="99"/>
        </w:rPr>
        <w:t>3</w:t>
      </w:r>
      <w:r>
        <w:rPr>
          <w:rFonts w:ascii="Calibri" w:eastAsia="Calibri"/>
          <w:spacing w:val="3"/>
          <w:w w:val="99"/>
        </w:rPr>
        <w:t>)</w:t>
      </w:r>
      <w:r>
        <w:rPr>
          <w:spacing w:val="2"/>
          <w:w w:val="99"/>
        </w:rPr>
        <w:t>进行专门训练</w:t>
      </w:r>
      <w:r>
        <w:rPr>
          <w:rFonts w:ascii="Calibri" w:eastAsia="Calibri"/>
          <w:spacing w:val="-1"/>
          <w:w w:val="99"/>
        </w:rPr>
        <w:t>;(</w:t>
      </w:r>
      <w:r>
        <w:rPr>
          <w:rFonts w:ascii="Calibri" w:eastAsia="Calibri"/>
          <w:spacing w:val="2"/>
          <w:w w:val="99"/>
        </w:rPr>
        <w:t>4</w:t>
      </w:r>
      <w:r>
        <w:rPr>
          <w:rFonts w:ascii="Calibri" w:eastAsia="Calibri"/>
          <w:w w:val="99"/>
        </w:rPr>
        <w:t>)</w:t>
      </w:r>
      <w:r>
        <w:rPr>
          <w:spacing w:val="-1"/>
          <w:w w:val="99"/>
        </w:rPr>
        <w:t>进行反思教学。</w:t>
      </w:r>
    </w:p>
    <w:p>
      <w:pPr>
        <w:pStyle w:val="4"/>
        <w:spacing w:before="9"/>
        <w:ind w:left="0" w:firstLine="0"/>
        <w:rPr>
          <w:sz w:val="24"/>
        </w:rPr>
      </w:pPr>
    </w:p>
    <w:p>
      <w:pPr>
        <w:pStyle w:val="3"/>
        <w:spacing w:before="1"/>
        <w:rPr>
          <w:rFonts w:ascii="Calibri" w:eastAsia="Calibri"/>
        </w:rPr>
      </w:pPr>
      <w:r>
        <w:rPr>
          <w:rFonts w:ascii="Calibri" w:eastAsia="Calibri"/>
          <w:b w:val="0"/>
          <w:w w:val="95"/>
        </w:rPr>
        <w:t>4</w:t>
      </w:r>
      <w:r>
        <w:rPr>
          <w:b w:val="0"/>
          <w:w w:val="95"/>
        </w:rPr>
        <w:t>、</w:t>
      </w:r>
      <w:r>
        <w:rPr>
          <w:w w:val="95"/>
        </w:rPr>
        <w:t>心理辅导要遵循的原则有哪些</w:t>
      </w:r>
      <w:r>
        <w:rPr>
          <w:rFonts w:ascii="Calibri" w:eastAsia="Calibri"/>
          <w:spacing w:val="-10"/>
          <w:w w:val="95"/>
        </w:rPr>
        <w:t>?</w:t>
      </w:r>
    </w:p>
    <w:p>
      <w:pPr>
        <w:pStyle w:val="4"/>
        <w:spacing w:before="42" w:line="278" w:lineRule="auto"/>
        <w:ind w:right="212"/>
      </w:pPr>
      <w:r>
        <w:rPr>
          <w:spacing w:val="2"/>
          <w:w w:val="99"/>
        </w:rPr>
        <w:t>【参考答案】</w:t>
      </w:r>
      <w:r>
        <w:rPr>
          <w:rFonts w:ascii="Calibri" w:eastAsia="Calibri"/>
          <w:spacing w:val="-1"/>
          <w:w w:val="99"/>
        </w:rPr>
        <w:t>(1</w:t>
      </w:r>
      <w:r>
        <w:rPr>
          <w:rFonts w:ascii="Calibri" w:eastAsia="Calibri"/>
          <w:spacing w:val="3"/>
          <w:w w:val="99"/>
        </w:rPr>
        <w:t>)</w:t>
      </w:r>
      <w:r>
        <w:rPr>
          <w:spacing w:val="2"/>
          <w:w w:val="99"/>
        </w:rPr>
        <w:t>面向全体学生</w:t>
      </w:r>
      <w:r>
        <w:rPr>
          <w:rFonts w:ascii="Calibri" w:eastAsia="Calibri"/>
          <w:spacing w:val="-1"/>
          <w:w w:val="99"/>
        </w:rPr>
        <w:t>:(</w:t>
      </w:r>
      <w:r>
        <w:rPr>
          <w:rFonts w:ascii="Calibri" w:eastAsia="Calibri"/>
          <w:spacing w:val="2"/>
          <w:w w:val="99"/>
        </w:rPr>
        <w:t>2</w:t>
      </w:r>
      <w:r>
        <w:rPr>
          <w:rFonts w:ascii="Calibri" w:eastAsia="Calibri"/>
          <w:spacing w:val="3"/>
          <w:w w:val="99"/>
        </w:rPr>
        <w:t>)</w:t>
      </w:r>
      <w:r>
        <w:rPr>
          <w:spacing w:val="2"/>
          <w:w w:val="99"/>
        </w:rPr>
        <w:t>预防与发展相结合</w:t>
      </w:r>
      <w:r>
        <w:rPr>
          <w:rFonts w:ascii="Calibri" w:eastAsia="Calibri"/>
          <w:spacing w:val="-1"/>
          <w:w w:val="99"/>
        </w:rPr>
        <w:t>;(</w:t>
      </w:r>
      <w:r>
        <w:rPr>
          <w:rFonts w:ascii="Calibri" w:eastAsia="Calibri"/>
          <w:spacing w:val="2"/>
          <w:w w:val="99"/>
        </w:rPr>
        <w:t>3</w:t>
      </w:r>
      <w:r>
        <w:rPr>
          <w:rFonts w:ascii="Calibri" w:eastAsia="Calibri"/>
          <w:spacing w:val="3"/>
          <w:w w:val="99"/>
        </w:rPr>
        <w:t>)</w:t>
      </w:r>
      <w:r>
        <w:rPr>
          <w:spacing w:val="2"/>
          <w:w w:val="99"/>
        </w:rPr>
        <w:t>尊重与理解学生</w:t>
      </w:r>
      <w:r>
        <w:rPr>
          <w:rFonts w:ascii="Calibri" w:eastAsia="Calibri"/>
          <w:spacing w:val="-1"/>
          <w:w w:val="99"/>
        </w:rPr>
        <w:t>;(</w:t>
      </w:r>
      <w:r>
        <w:rPr>
          <w:rFonts w:ascii="Calibri" w:eastAsia="Calibri"/>
          <w:spacing w:val="2"/>
          <w:w w:val="99"/>
        </w:rPr>
        <w:t>4</w:t>
      </w:r>
      <w:r>
        <w:rPr>
          <w:rFonts w:ascii="Calibri" w:eastAsia="Calibri"/>
          <w:spacing w:val="3"/>
          <w:w w:val="99"/>
        </w:rPr>
        <w:t>)</w:t>
      </w:r>
      <w:r>
        <w:rPr>
          <w:spacing w:val="1"/>
          <w:w w:val="99"/>
        </w:rPr>
        <w:t>发挥学生主</w:t>
      </w:r>
      <w:r>
        <w:rPr>
          <w:w w:val="99"/>
        </w:rPr>
        <w:t>体性</w:t>
      </w:r>
      <w:r>
        <w:rPr>
          <w:rFonts w:ascii="Calibri" w:eastAsia="Calibri"/>
          <w:spacing w:val="-1"/>
          <w:w w:val="99"/>
        </w:rPr>
        <w:t>;(</w:t>
      </w:r>
      <w:r>
        <w:rPr>
          <w:rFonts w:ascii="Calibri" w:eastAsia="Calibri"/>
          <w:spacing w:val="2"/>
          <w:w w:val="99"/>
        </w:rPr>
        <w:t>5</w:t>
      </w:r>
      <w:r>
        <w:rPr>
          <w:rFonts w:ascii="Calibri" w:eastAsia="Calibri"/>
          <w:spacing w:val="-1"/>
          <w:w w:val="99"/>
        </w:rPr>
        <w:t>)</w:t>
      </w:r>
      <w:r>
        <w:rPr>
          <w:spacing w:val="-1"/>
          <w:w w:val="99"/>
        </w:rPr>
        <w:t>个别对待学生</w:t>
      </w:r>
      <w:r>
        <w:rPr>
          <w:rFonts w:ascii="Calibri" w:eastAsia="Calibri"/>
          <w:spacing w:val="-1"/>
          <w:w w:val="99"/>
        </w:rPr>
        <w:t>;(</w:t>
      </w:r>
      <w:r>
        <w:rPr>
          <w:rFonts w:ascii="Calibri" w:eastAsia="Calibri"/>
          <w:spacing w:val="2"/>
          <w:w w:val="99"/>
        </w:rPr>
        <w:t>6</w:t>
      </w:r>
      <w:r>
        <w:rPr>
          <w:rFonts w:ascii="Calibri" w:eastAsia="Calibri"/>
          <w:spacing w:val="1"/>
          <w:w w:val="99"/>
        </w:rPr>
        <w:t>)</w:t>
      </w:r>
      <w:r>
        <w:rPr>
          <w:spacing w:val="-1"/>
          <w:w w:val="99"/>
        </w:rPr>
        <w:t>促进学生整体性发展。</w:t>
      </w:r>
    </w:p>
    <w:p>
      <w:pPr>
        <w:pStyle w:val="4"/>
        <w:spacing w:before="5"/>
        <w:ind w:left="0" w:firstLine="0"/>
        <w:rPr>
          <w:sz w:val="24"/>
        </w:rPr>
      </w:pPr>
    </w:p>
    <w:p>
      <w:pPr>
        <w:pStyle w:val="3"/>
      </w:pPr>
      <w:r>
        <w:rPr>
          <w:rFonts w:ascii="Calibri" w:eastAsia="Calibri"/>
          <w:b w:val="0"/>
          <w:w w:val="95"/>
        </w:rPr>
        <w:t>5</w:t>
      </w:r>
      <w:r>
        <w:rPr>
          <w:b w:val="0"/>
          <w:w w:val="95"/>
        </w:rPr>
        <w:t>、</w:t>
      </w:r>
      <w:r>
        <w:rPr>
          <w:w w:val="95"/>
        </w:rPr>
        <w:t>简述我国中小学生常见的心理障碍</w:t>
      </w:r>
      <w:r>
        <w:rPr>
          <w:spacing w:val="-4"/>
          <w:w w:val="95"/>
        </w:rPr>
        <w:t>类型。</w:t>
      </w:r>
    </w:p>
    <w:p>
      <w:pPr>
        <w:pStyle w:val="4"/>
        <w:spacing w:line="278" w:lineRule="auto"/>
        <w:ind w:right="209"/>
        <w:jc w:val="both"/>
      </w:pPr>
      <w:r>
        <w:rPr>
          <w:spacing w:val="-1"/>
          <w:w w:val="99"/>
        </w:rPr>
        <w:t>【参考答案】中小学生常见的心理障碍有</w:t>
      </w:r>
      <w:r>
        <w:rPr>
          <w:rFonts w:ascii="Calibri" w:eastAsia="Calibri"/>
          <w:spacing w:val="-1"/>
          <w:w w:val="99"/>
        </w:rPr>
        <w:t>;(</w:t>
      </w:r>
      <w:r>
        <w:rPr>
          <w:rFonts w:ascii="Calibri" w:eastAsia="Calibri"/>
          <w:spacing w:val="2"/>
          <w:w w:val="99"/>
        </w:rPr>
        <w:t>1</w:t>
      </w:r>
      <w:r>
        <w:rPr>
          <w:rFonts w:ascii="Calibri" w:eastAsia="Calibri"/>
          <w:spacing w:val="1"/>
          <w:w w:val="99"/>
        </w:rPr>
        <w:t>)</w:t>
      </w:r>
      <w:r>
        <w:rPr>
          <w:spacing w:val="-1"/>
          <w:w w:val="99"/>
        </w:rPr>
        <w:t>焦虑症和考试焦虑</w:t>
      </w:r>
      <w:r>
        <w:rPr>
          <w:rFonts w:ascii="Calibri" w:eastAsia="Calibri"/>
          <w:spacing w:val="-1"/>
          <w:w w:val="99"/>
        </w:rPr>
        <w:t>;(</w:t>
      </w:r>
      <w:r>
        <w:rPr>
          <w:rFonts w:ascii="Calibri" w:eastAsia="Calibri"/>
          <w:spacing w:val="2"/>
          <w:w w:val="99"/>
        </w:rPr>
        <w:t>2</w:t>
      </w:r>
      <w:r>
        <w:rPr>
          <w:rFonts w:ascii="Calibri" w:eastAsia="Calibri"/>
          <w:spacing w:val="1"/>
          <w:w w:val="99"/>
        </w:rPr>
        <w:t>)</w:t>
      </w:r>
      <w:r>
        <w:rPr>
          <w:w w:val="99"/>
        </w:rPr>
        <w:t>抑郁症</w:t>
      </w:r>
      <w:r>
        <w:rPr>
          <w:rFonts w:ascii="Calibri" w:eastAsia="Calibri"/>
          <w:spacing w:val="-1"/>
          <w:w w:val="99"/>
        </w:rPr>
        <w:t>;(</w:t>
      </w:r>
      <w:r>
        <w:rPr>
          <w:rFonts w:ascii="Calibri" w:eastAsia="Calibri"/>
          <w:spacing w:val="2"/>
          <w:w w:val="99"/>
        </w:rPr>
        <w:t>3</w:t>
      </w:r>
      <w:r>
        <w:rPr>
          <w:rFonts w:ascii="Calibri" w:eastAsia="Calibri"/>
          <w:spacing w:val="1"/>
          <w:w w:val="99"/>
        </w:rPr>
        <w:t>)</w:t>
      </w:r>
      <w:r>
        <w:rPr>
          <w:w w:val="99"/>
        </w:rPr>
        <w:t>恐怖症</w:t>
      </w:r>
      <w:r>
        <w:rPr>
          <w:rFonts w:ascii="Calibri" w:eastAsia="Calibri"/>
          <w:spacing w:val="-1"/>
          <w:w w:val="99"/>
        </w:rPr>
        <w:t>;(</w:t>
      </w:r>
      <w:r>
        <w:rPr>
          <w:rFonts w:ascii="Calibri" w:eastAsia="Calibri"/>
          <w:spacing w:val="2"/>
          <w:w w:val="99"/>
        </w:rPr>
        <w:t>4</w:t>
      </w:r>
      <w:r>
        <w:rPr>
          <w:rFonts w:ascii="Calibri" w:eastAsia="Calibri"/>
          <w:w w:val="99"/>
        </w:rPr>
        <w:t>)</w:t>
      </w:r>
      <w:r>
        <w:rPr>
          <w:spacing w:val="4"/>
          <w:w w:val="99"/>
        </w:rPr>
        <w:t>强迫症</w:t>
      </w:r>
      <w:r>
        <w:rPr>
          <w:rFonts w:ascii="Calibri" w:eastAsia="Calibri"/>
          <w:spacing w:val="-1"/>
          <w:w w:val="99"/>
        </w:rPr>
        <w:t>;(</w:t>
      </w:r>
      <w:r>
        <w:rPr>
          <w:rFonts w:ascii="Calibri" w:eastAsia="Calibri"/>
          <w:spacing w:val="2"/>
          <w:w w:val="99"/>
        </w:rPr>
        <w:t>5</w:t>
      </w:r>
      <w:r>
        <w:rPr>
          <w:rFonts w:ascii="Calibri" w:eastAsia="Calibri"/>
          <w:spacing w:val="6"/>
          <w:w w:val="99"/>
        </w:rPr>
        <w:t>)</w:t>
      </w:r>
      <w:r>
        <w:rPr>
          <w:spacing w:val="4"/>
          <w:w w:val="99"/>
        </w:rPr>
        <w:t>儿童厌学症</w:t>
      </w:r>
      <w:r>
        <w:rPr>
          <w:rFonts w:ascii="Calibri" w:eastAsia="Calibri"/>
          <w:spacing w:val="-1"/>
          <w:w w:val="99"/>
        </w:rPr>
        <w:t>;(</w:t>
      </w:r>
      <w:r>
        <w:rPr>
          <w:rFonts w:ascii="Calibri" w:eastAsia="Calibri"/>
          <w:spacing w:val="2"/>
          <w:w w:val="99"/>
        </w:rPr>
        <w:t>6</w:t>
      </w:r>
      <w:r>
        <w:rPr>
          <w:rFonts w:ascii="Calibri" w:eastAsia="Calibri"/>
          <w:spacing w:val="6"/>
          <w:w w:val="99"/>
        </w:rPr>
        <w:t>)</w:t>
      </w:r>
      <w:r>
        <w:rPr>
          <w:spacing w:val="4"/>
          <w:w w:val="99"/>
        </w:rPr>
        <w:t>学习困难</w:t>
      </w:r>
      <w:r>
        <w:rPr>
          <w:rFonts w:ascii="Calibri" w:eastAsia="Calibri"/>
          <w:spacing w:val="-1"/>
          <w:w w:val="99"/>
        </w:rPr>
        <w:t>;(</w:t>
      </w:r>
      <w:r>
        <w:rPr>
          <w:rFonts w:ascii="Calibri" w:eastAsia="Calibri"/>
          <w:spacing w:val="2"/>
          <w:w w:val="99"/>
        </w:rPr>
        <w:t>7</w:t>
      </w:r>
      <w:r>
        <w:rPr>
          <w:rFonts w:ascii="Calibri" w:eastAsia="Calibri"/>
          <w:spacing w:val="6"/>
          <w:w w:val="99"/>
        </w:rPr>
        <w:t>)</w:t>
      </w:r>
      <w:r>
        <w:rPr>
          <w:spacing w:val="4"/>
          <w:w w:val="99"/>
        </w:rPr>
        <w:t>人际交往方面的问题</w:t>
      </w:r>
      <w:r>
        <w:rPr>
          <w:rFonts w:ascii="Calibri" w:eastAsia="Calibri"/>
          <w:spacing w:val="-1"/>
          <w:w w:val="99"/>
        </w:rPr>
        <w:t>;(</w:t>
      </w:r>
      <w:r>
        <w:rPr>
          <w:rFonts w:ascii="Calibri" w:eastAsia="Calibri"/>
          <w:spacing w:val="2"/>
          <w:w w:val="99"/>
        </w:rPr>
        <w:t>8</w:t>
      </w:r>
      <w:r>
        <w:rPr>
          <w:rFonts w:ascii="Calibri" w:eastAsia="Calibri"/>
          <w:spacing w:val="6"/>
          <w:w w:val="99"/>
        </w:rPr>
        <w:t>)</w:t>
      </w:r>
      <w:r>
        <w:rPr>
          <w:spacing w:val="4"/>
          <w:w w:val="99"/>
        </w:rPr>
        <w:t>自我意识偏差</w:t>
      </w:r>
      <w:r>
        <w:rPr>
          <w:rFonts w:ascii="Calibri" w:eastAsia="Calibri"/>
          <w:spacing w:val="-1"/>
          <w:w w:val="99"/>
        </w:rPr>
        <w:t>;(</w:t>
      </w:r>
      <w:r>
        <w:rPr>
          <w:rFonts w:ascii="Calibri" w:eastAsia="Calibri"/>
          <w:spacing w:val="2"/>
          <w:w w:val="99"/>
        </w:rPr>
        <w:t>9</w:t>
      </w:r>
      <w:r>
        <w:rPr>
          <w:rFonts w:ascii="Calibri" w:eastAsia="Calibri"/>
          <w:spacing w:val="6"/>
          <w:w w:val="99"/>
        </w:rPr>
        <w:t>)</w:t>
      </w:r>
      <w:r>
        <w:rPr>
          <w:spacing w:val="4"/>
          <w:w w:val="99"/>
        </w:rPr>
        <w:t>性偏差</w:t>
      </w:r>
      <w:r>
        <w:rPr>
          <w:rFonts w:ascii="Calibri" w:eastAsia="Calibri"/>
          <w:spacing w:val="-1"/>
          <w:w w:val="99"/>
        </w:rPr>
        <w:t>;(</w:t>
      </w:r>
      <w:r>
        <w:rPr>
          <w:rFonts w:ascii="Calibri" w:eastAsia="Calibri"/>
          <w:spacing w:val="2"/>
          <w:w w:val="99"/>
        </w:rPr>
        <w:t>1</w:t>
      </w:r>
      <w:r>
        <w:rPr>
          <w:rFonts w:ascii="Calibri" w:eastAsia="Calibri"/>
          <w:spacing w:val="-1"/>
          <w:w w:val="99"/>
        </w:rPr>
        <w:t>0</w:t>
      </w:r>
      <w:r>
        <w:rPr>
          <w:rFonts w:ascii="Calibri" w:eastAsia="Calibri"/>
          <w:w w:val="99"/>
        </w:rPr>
        <w:t>)</w:t>
      </w:r>
      <w:r>
        <w:rPr>
          <w:spacing w:val="-1"/>
          <w:w w:val="99"/>
        </w:rPr>
        <w:t>网络成瘾</w:t>
      </w:r>
      <w:r>
        <w:rPr>
          <w:rFonts w:ascii="Calibri" w:eastAsia="Calibri"/>
          <w:spacing w:val="-1"/>
          <w:w w:val="99"/>
        </w:rPr>
        <w:t>;(</w:t>
      </w:r>
      <w:r>
        <w:rPr>
          <w:rFonts w:ascii="Calibri" w:eastAsia="Calibri"/>
          <w:spacing w:val="2"/>
          <w:w w:val="99"/>
        </w:rPr>
        <w:t>1</w:t>
      </w:r>
      <w:r>
        <w:rPr>
          <w:rFonts w:ascii="Calibri" w:eastAsia="Calibri"/>
          <w:spacing w:val="-1"/>
          <w:w w:val="99"/>
        </w:rPr>
        <w:t>1</w:t>
      </w:r>
      <w:r>
        <w:rPr>
          <w:rFonts w:ascii="Calibri" w:eastAsia="Calibri"/>
          <w:spacing w:val="1"/>
          <w:w w:val="99"/>
        </w:rPr>
        <w:t>)</w:t>
      </w:r>
      <w:r>
        <w:rPr>
          <w:spacing w:val="-1"/>
          <w:w w:val="99"/>
        </w:rPr>
        <w:t>人格障碍</w:t>
      </w:r>
      <w:r>
        <w:rPr>
          <w:rFonts w:ascii="Calibri" w:eastAsia="Calibri"/>
          <w:spacing w:val="-1"/>
          <w:w w:val="99"/>
        </w:rPr>
        <w:t>;(</w:t>
      </w:r>
      <w:r>
        <w:rPr>
          <w:rFonts w:ascii="Calibri" w:eastAsia="Calibri"/>
          <w:spacing w:val="2"/>
          <w:w w:val="99"/>
        </w:rPr>
        <w:t>1</w:t>
      </w:r>
      <w:r>
        <w:rPr>
          <w:rFonts w:ascii="Calibri" w:eastAsia="Calibri"/>
          <w:spacing w:val="-1"/>
          <w:w w:val="99"/>
        </w:rPr>
        <w:t>2</w:t>
      </w:r>
      <w:r>
        <w:rPr>
          <w:rFonts w:ascii="Calibri" w:eastAsia="Calibri"/>
          <w:spacing w:val="1"/>
          <w:w w:val="99"/>
        </w:rPr>
        <w:t>)</w:t>
      </w:r>
      <w:r>
        <w:rPr>
          <w:spacing w:val="-1"/>
          <w:w w:val="99"/>
        </w:rPr>
        <w:t>儿童多动综合征。</w:t>
      </w:r>
    </w:p>
    <w:p>
      <w:pPr>
        <w:pStyle w:val="4"/>
        <w:spacing w:before="4"/>
        <w:ind w:left="0" w:firstLine="0"/>
        <w:rPr>
          <w:sz w:val="24"/>
        </w:rPr>
      </w:pPr>
    </w:p>
    <w:p>
      <w:pPr>
        <w:pStyle w:val="3"/>
      </w:pPr>
      <w:r>
        <w:rPr>
          <w:rFonts w:ascii="Calibri" w:eastAsia="Calibri"/>
          <w:b w:val="0"/>
          <w:w w:val="95"/>
        </w:rPr>
        <w:t>6</w:t>
      </w:r>
      <w:r>
        <w:rPr>
          <w:b w:val="0"/>
          <w:w w:val="95"/>
        </w:rPr>
        <w:t>、</w:t>
      </w:r>
      <w:r>
        <w:rPr>
          <w:w w:val="95"/>
        </w:rPr>
        <w:t>简述建立教师威信的</w:t>
      </w:r>
      <w:r>
        <w:rPr>
          <w:spacing w:val="-4"/>
          <w:w w:val="95"/>
        </w:rPr>
        <w:t>途径。</w:t>
      </w:r>
    </w:p>
    <w:p>
      <w:pPr>
        <w:pStyle w:val="4"/>
        <w:spacing w:line="278" w:lineRule="auto"/>
        <w:ind w:right="215"/>
      </w:pPr>
      <w:r>
        <w:rPr>
          <w:spacing w:val="-12"/>
          <w:w w:val="99"/>
        </w:rPr>
        <w:t>【参考答案】</w:t>
      </w:r>
      <w:r>
        <w:rPr>
          <w:rFonts w:ascii="Calibri" w:eastAsia="Calibri"/>
          <w:spacing w:val="-1"/>
          <w:w w:val="99"/>
        </w:rPr>
        <w:t>(1</w:t>
      </w:r>
      <w:r>
        <w:rPr>
          <w:rFonts w:ascii="Calibri" w:eastAsia="Calibri"/>
          <w:spacing w:val="3"/>
          <w:w w:val="99"/>
        </w:rPr>
        <w:t>)</w:t>
      </w:r>
      <w:r>
        <w:rPr>
          <w:spacing w:val="-1"/>
          <w:w w:val="99"/>
        </w:rPr>
        <w:t>培养自身良好的道德品质</w:t>
      </w:r>
      <w:r>
        <w:rPr>
          <w:rFonts w:ascii="Calibri" w:eastAsia="Calibri"/>
          <w:spacing w:val="-1"/>
          <w:w w:val="99"/>
        </w:rPr>
        <w:t>;(</w:t>
      </w:r>
      <w:r>
        <w:rPr>
          <w:rFonts w:ascii="Calibri" w:eastAsia="Calibri"/>
          <w:spacing w:val="2"/>
          <w:w w:val="99"/>
        </w:rPr>
        <w:t>2</w:t>
      </w:r>
      <w:r>
        <w:rPr>
          <w:rFonts w:ascii="Calibri" w:eastAsia="Calibri"/>
          <w:spacing w:val="1"/>
          <w:w w:val="99"/>
        </w:rPr>
        <w:t>)</w:t>
      </w:r>
      <w:r>
        <w:rPr>
          <w:spacing w:val="-1"/>
          <w:w w:val="99"/>
        </w:rPr>
        <w:t>培养良好的认知能力和性格特征</w:t>
      </w:r>
      <w:r>
        <w:rPr>
          <w:rFonts w:ascii="Calibri" w:eastAsia="Calibri"/>
          <w:spacing w:val="-1"/>
          <w:w w:val="99"/>
        </w:rPr>
        <w:t>;(3</w:t>
      </w:r>
      <w:r>
        <w:rPr>
          <w:rFonts w:ascii="Calibri" w:eastAsia="Calibri"/>
          <w:spacing w:val="1"/>
          <w:w w:val="99"/>
        </w:rPr>
        <w:t>)</w:t>
      </w:r>
      <w:r>
        <w:rPr>
          <w:w w:val="99"/>
        </w:rPr>
        <w:t>注重良</w:t>
      </w:r>
      <w:r>
        <w:rPr>
          <w:spacing w:val="-1"/>
          <w:w w:val="99"/>
        </w:rPr>
        <w:t>好仪表、风度和行为习惯的养成</w:t>
      </w:r>
      <w:r>
        <w:rPr>
          <w:rFonts w:ascii="Calibri" w:eastAsia="Calibri"/>
          <w:spacing w:val="-1"/>
          <w:w w:val="99"/>
        </w:rPr>
        <w:t>;(</w:t>
      </w:r>
      <w:r>
        <w:rPr>
          <w:rFonts w:ascii="Calibri" w:eastAsia="Calibri"/>
          <w:spacing w:val="2"/>
          <w:w w:val="99"/>
        </w:rPr>
        <w:t>4</w:t>
      </w:r>
      <w:r>
        <w:rPr>
          <w:rFonts w:ascii="Calibri" w:eastAsia="Calibri"/>
          <w:spacing w:val="-1"/>
          <w:w w:val="99"/>
        </w:rPr>
        <w:t>)</w:t>
      </w:r>
      <w:r>
        <w:rPr>
          <w:spacing w:val="-1"/>
          <w:w w:val="99"/>
        </w:rPr>
        <w:t>给学生以良好的第一印象</w:t>
      </w:r>
      <w:r>
        <w:rPr>
          <w:rFonts w:ascii="Calibri" w:eastAsia="Calibri"/>
          <w:spacing w:val="-1"/>
          <w:w w:val="99"/>
        </w:rPr>
        <w:t>;(</w:t>
      </w:r>
      <w:r>
        <w:rPr>
          <w:rFonts w:ascii="Calibri" w:eastAsia="Calibri"/>
          <w:spacing w:val="2"/>
          <w:w w:val="99"/>
        </w:rPr>
        <w:t>5</w:t>
      </w:r>
      <w:r>
        <w:rPr>
          <w:rFonts w:ascii="Calibri" w:eastAsia="Calibri"/>
          <w:spacing w:val="1"/>
          <w:w w:val="99"/>
        </w:rPr>
        <w:t>)</w:t>
      </w:r>
      <w:r>
        <w:rPr>
          <w:spacing w:val="-1"/>
          <w:w w:val="99"/>
        </w:rPr>
        <w:t>做学生的朋友与知己。</w:t>
      </w:r>
    </w:p>
    <w:p>
      <w:pPr>
        <w:pStyle w:val="4"/>
        <w:spacing w:before="4"/>
        <w:ind w:left="0" w:firstLine="0"/>
        <w:rPr>
          <w:sz w:val="24"/>
        </w:rPr>
      </w:pPr>
    </w:p>
    <w:p>
      <w:pPr>
        <w:pStyle w:val="3"/>
        <w:jc w:val="both"/>
      </w:pPr>
      <w:r>
        <w:rPr>
          <w:rFonts w:ascii="Calibri" w:eastAsia="Calibri"/>
          <w:w w:val="95"/>
        </w:rPr>
        <w:t>7</w:t>
      </w:r>
      <w:r>
        <w:rPr>
          <w:w w:val="95"/>
        </w:rPr>
        <w:t>、简述学生产生心理问题的原因。</w:t>
      </w:r>
      <w:r>
        <w:rPr>
          <w:spacing w:val="46"/>
        </w:rPr>
        <w:t xml:space="preserve">  </w:t>
      </w:r>
      <w:r>
        <w:rPr>
          <w:w w:val="95"/>
        </w:rPr>
        <w:t>（补充、了解</w:t>
      </w:r>
      <w:r>
        <w:rPr>
          <w:spacing w:val="-10"/>
          <w:w w:val="95"/>
        </w:rPr>
        <w:t>）</w:t>
      </w:r>
    </w:p>
    <w:p>
      <w:pPr>
        <w:pStyle w:val="4"/>
        <w:spacing w:line="278" w:lineRule="auto"/>
        <w:ind w:right="126"/>
        <w:jc w:val="both"/>
      </w:pPr>
      <w:r>
        <w:rPr>
          <w:spacing w:val="1"/>
          <w:w w:val="99"/>
        </w:rPr>
        <w:t>【参考答案】</w:t>
      </w:r>
      <w:r>
        <w:rPr>
          <w:rFonts w:ascii="Calibri" w:eastAsia="Calibri"/>
          <w:spacing w:val="-1"/>
          <w:w w:val="99"/>
        </w:rPr>
        <w:t>(1</w:t>
      </w:r>
      <w:r>
        <w:rPr>
          <w:rFonts w:ascii="Calibri" w:eastAsia="Calibri"/>
          <w:spacing w:val="3"/>
          <w:w w:val="99"/>
        </w:rPr>
        <w:t>)</w:t>
      </w:r>
      <w:r>
        <w:rPr>
          <w:spacing w:val="2"/>
          <w:w w:val="99"/>
        </w:rPr>
        <w:t>生理因素</w:t>
      </w:r>
      <w:r>
        <w:rPr>
          <w:rFonts w:ascii="Calibri" w:eastAsia="Calibri"/>
          <w:spacing w:val="3"/>
          <w:w w:val="99"/>
        </w:rPr>
        <w:t>,</w:t>
      </w:r>
      <w:r>
        <w:rPr>
          <w:w w:val="99"/>
        </w:rPr>
        <w:t>遗传、解剖、生理、生化和病毒等对精神疾病的产生和发展</w:t>
      </w:r>
      <w:r>
        <w:rPr>
          <w:spacing w:val="-1"/>
          <w:w w:val="99"/>
        </w:rPr>
        <w:t>都能起到作用</w:t>
      </w:r>
      <w:r>
        <w:rPr>
          <w:rFonts w:ascii="Calibri" w:eastAsia="Calibri"/>
          <w:spacing w:val="-1"/>
          <w:w w:val="99"/>
        </w:rPr>
        <w:t>:(</w:t>
      </w:r>
      <w:r>
        <w:rPr>
          <w:rFonts w:ascii="Calibri" w:eastAsia="Calibri"/>
          <w:spacing w:val="2"/>
          <w:w w:val="99"/>
        </w:rPr>
        <w:t>2</w:t>
      </w:r>
      <w:r>
        <w:rPr>
          <w:rFonts w:ascii="Calibri" w:eastAsia="Calibri"/>
          <w:spacing w:val="1"/>
          <w:w w:val="99"/>
        </w:rPr>
        <w:t>)</w:t>
      </w:r>
      <w:r>
        <w:rPr>
          <w:spacing w:val="-1"/>
          <w:w w:val="99"/>
        </w:rPr>
        <w:t>家庭因素</w:t>
      </w:r>
      <w:r>
        <w:rPr>
          <w:rFonts w:ascii="Calibri" w:eastAsia="Calibri"/>
          <w:w w:val="99"/>
        </w:rPr>
        <w:t>,</w:t>
      </w:r>
      <w:r>
        <w:rPr>
          <w:spacing w:val="-4"/>
          <w:w w:val="99"/>
        </w:rPr>
        <w:t>家庭不和睦、父母教育方式不统一或者父母素质低下、单亲家庭</w:t>
      </w:r>
      <w:r>
        <w:rPr>
          <w:spacing w:val="-1"/>
          <w:w w:val="99"/>
        </w:rPr>
        <w:t>等都能引发学生的心理问题</w:t>
      </w:r>
      <w:r>
        <w:rPr>
          <w:rFonts w:ascii="Calibri" w:eastAsia="Calibri"/>
          <w:spacing w:val="-1"/>
          <w:w w:val="99"/>
        </w:rPr>
        <w:t>;(</w:t>
      </w:r>
      <w:r>
        <w:rPr>
          <w:rFonts w:ascii="Calibri" w:eastAsia="Calibri"/>
          <w:spacing w:val="2"/>
          <w:w w:val="99"/>
        </w:rPr>
        <w:t>3</w:t>
      </w:r>
      <w:r>
        <w:rPr>
          <w:rFonts w:ascii="Calibri" w:eastAsia="Calibri"/>
          <w:spacing w:val="1"/>
          <w:w w:val="99"/>
        </w:rPr>
        <w:t>)</w:t>
      </w:r>
      <w:r>
        <w:rPr>
          <w:spacing w:val="-1"/>
          <w:w w:val="99"/>
        </w:rPr>
        <w:t>社会因素</w:t>
      </w:r>
      <w:r>
        <w:rPr>
          <w:rFonts w:ascii="Calibri" w:eastAsia="Calibri"/>
          <w:w w:val="99"/>
        </w:rPr>
        <w:t>,</w:t>
      </w:r>
      <w:r>
        <w:rPr>
          <w:spacing w:val="-3"/>
          <w:w w:val="99"/>
        </w:rPr>
        <w:t>不健康的报刊、书籍、游戏等大众媒体等产生了消</w:t>
      </w:r>
      <w:r>
        <w:rPr>
          <w:spacing w:val="-1"/>
          <w:w w:val="99"/>
        </w:rPr>
        <w:t>极影响</w:t>
      </w:r>
      <w:r>
        <w:rPr>
          <w:rFonts w:ascii="Calibri" w:eastAsia="Calibri"/>
          <w:w w:val="99"/>
        </w:rPr>
        <w:t>,</w:t>
      </w:r>
      <w:r>
        <w:rPr>
          <w:spacing w:val="-1"/>
          <w:w w:val="99"/>
        </w:rPr>
        <w:t>可能导致儿童的心理异常</w:t>
      </w:r>
      <w:r>
        <w:rPr>
          <w:rFonts w:ascii="Calibri" w:eastAsia="Calibri"/>
          <w:spacing w:val="-1"/>
          <w:w w:val="99"/>
        </w:rPr>
        <w:t>;(</w:t>
      </w:r>
      <w:r>
        <w:rPr>
          <w:rFonts w:ascii="Calibri" w:eastAsia="Calibri"/>
          <w:spacing w:val="2"/>
          <w:w w:val="99"/>
        </w:rPr>
        <w:t>4</w:t>
      </w:r>
      <w:r>
        <w:rPr>
          <w:rFonts w:ascii="Calibri" w:eastAsia="Calibri"/>
          <w:spacing w:val="1"/>
          <w:w w:val="99"/>
        </w:rPr>
        <w:t>)</w:t>
      </w:r>
      <w:r>
        <w:rPr>
          <w:spacing w:val="-1"/>
          <w:w w:val="99"/>
        </w:rPr>
        <w:t>学校因素</w:t>
      </w:r>
      <w:r>
        <w:rPr>
          <w:rFonts w:ascii="Calibri" w:eastAsia="Calibri"/>
          <w:w w:val="99"/>
        </w:rPr>
        <w:t>,</w:t>
      </w:r>
      <w:r>
        <w:rPr>
          <w:spacing w:val="-8"/>
          <w:w w:val="99"/>
        </w:rPr>
        <w:t>学校教育方法失当、应试教育理念使学生对学</w:t>
      </w:r>
      <w:r>
        <w:rPr>
          <w:spacing w:val="-1"/>
          <w:w w:val="99"/>
        </w:rPr>
        <w:t>习和学校产生了厌恶情绪</w:t>
      </w:r>
      <w:r>
        <w:rPr>
          <w:rFonts w:ascii="Calibri" w:eastAsia="Calibri"/>
          <w:w w:val="99"/>
        </w:rPr>
        <w:t>,</w:t>
      </w:r>
      <w:r>
        <w:rPr>
          <w:spacing w:val="-1"/>
          <w:w w:val="99"/>
        </w:rPr>
        <w:t>严重的可能导致心理问题</w:t>
      </w:r>
      <w:r>
        <w:rPr>
          <w:rFonts w:ascii="Calibri" w:eastAsia="Calibri"/>
          <w:spacing w:val="-1"/>
          <w:w w:val="99"/>
        </w:rPr>
        <w:t>;(</w:t>
      </w:r>
      <w:r>
        <w:rPr>
          <w:rFonts w:ascii="Calibri" w:eastAsia="Calibri"/>
          <w:spacing w:val="2"/>
          <w:w w:val="99"/>
        </w:rPr>
        <w:t>5</w:t>
      </w:r>
      <w:r>
        <w:rPr>
          <w:rFonts w:ascii="Calibri" w:eastAsia="Calibri"/>
          <w:spacing w:val="1"/>
          <w:w w:val="99"/>
        </w:rPr>
        <w:t>)</w:t>
      </w:r>
      <w:r>
        <w:rPr>
          <w:w w:val="99"/>
        </w:rPr>
        <w:t>心理因素</w:t>
      </w:r>
      <w:r>
        <w:rPr>
          <w:rFonts w:ascii="Calibri" w:eastAsia="Calibri"/>
          <w:spacing w:val="-2"/>
          <w:w w:val="99"/>
        </w:rPr>
        <w:t>,</w:t>
      </w:r>
      <w:r>
        <w:rPr>
          <w:spacing w:val="-9"/>
          <w:w w:val="99"/>
        </w:rPr>
        <w:t>学生的厌学、离家出走、情</w:t>
      </w:r>
      <w:r>
        <w:rPr>
          <w:spacing w:val="-1"/>
          <w:w w:val="99"/>
        </w:rPr>
        <w:t>感脆弱等问题多是由于认知偏颇、情绪易激动、意志薄弱、内心矛盾而产生的苦恼、困惑。</w:t>
      </w:r>
    </w:p>
    <w:p>
      <w:pPr>
        <w:pStyle w:val="4"/>
        <w:spacing w:before="4"/>
        <w:ind w:left="0" w:firstLine="0"/>
        <w:rPr>
          <w:sz w:val="24"/>
        </w:rPr>
      </w:pPr>
    </w:p>
    <w:p>
      <w:pPr>
        <w:pStyle w:val="3"/>
        <w:rPr>
          <w:rFonts w:ascii="Calibri" w:eastAsia="Calibri"/>
        </w:rPr>
      </w:pPr>
      <w:r>
        <w:rPr>
          <w:rFonts w:ascii="Calibri" w:eastAsia="Calibri"/>
          <w:w w:val="95"/>
        </w:rPr>
        <w:t>8</w:t>
      </w:r>
      <w:r>
        <w:rPr>
          <w:w w:val="95"/>
        </w:rPr>
        <w:t>、心理健康的标准有哪些</w:t>
      </w:r>
      <w:r>
        <w:rPr>
          <w:rFonts w:ascii="Calibri" w:eastAsia="Calibri"/>
          <w:spacing w:val="-10"/>
          <w:w w:val="95"/>
        </w:rPr>
        <w:t>?</w:t>
      </w:r>
    </w:p>
    <w:p>
      <w:pPr>
        <w:pStyle w:val="4"/>
        <w:spacing w:line="278" w:lineRule="auto"/>
        <w:ind w:right="210"/>
      </w:pPr>
      <w:r>
        <w:rPr>
          <w:spacing w:val="-4"/>
          <w:w w:val="99"/>
        </w:rPr>
        <w:t>【参考答案】</w:t>
      </w:r>
      <w:r>
        <w:rPr>
          <w:rFonts w:ascii="Calibri" w:eastAsia="Calibri"/>
          <w:spacing w:val="-1"/>
          <w:w w:val="99"/>
        </w:rPr>
        <w:t>(1</w:t>
      </w:r>
      <w:r>
        <w:rPr>
          <w:rFonts w:ascii="Calibri" w:eastAsia="Calibri"/>
          <w:spacing w:val="3"/>
          <w:w w:val="99"/>
        </w:rPr>
        <w:t>)</w:t>
      </w:r>
      <w:r>
        <w:rPr>
          <w:spacing w:val="-1"/>
          <w:w w:val="99"/>
        </w:rPr>
        <w:t>自我意识正确</w:t>
      </w:r>
      <w:r>
        <w:rPr>
          <w:rFonts w:ascii="Calibri" w:eastAsia="Calibri"/>
          <w:spacing w:val="-1"/>
          <w:w w:val="99"/>
        </w:rPr>
        <w:t>;(</w:t>
      </w:r>
      <w:r>
        <w:rPr>
          <w:rFonts w:ascii="Calibri" w:eastAsia="Calibri"/>
          <w:spacing w:val="2"/>
          <w:w w:val="99"/>
        </w:rPr>
        <w:t>2</w:t>
      </w:r>
      <w:r>
        <w:rPr>
          <w:rFonts w:ascii="Calibri" w:eastAsia="Calibri"/>
          <w:spacing w:val="1"/>
          <w:w w:val="99"/>
        </w:rPr>
        <w:t>)</w:t>
      </w:r>
      <w:r>
        <w:rPr>
          <w:spacing w:val="-1"/>
          <w:w w:val="99"/>
        </w:rPr>
        <w:t>人际关系协调</w:t>
      </w:r>
      <w:r>
        <w:rPr>
          <w:rFonts w:ascii="Calibri" w:eastAsia="Calibri"/>
          <w:spacing w:val="-1"/>
          <w:w w:val="99"/>
        </w:rPr>
        <w:t>;(</w:t>
      </w:r>
      <w:r>
        <w:rPr>
          <w:rFonts w:ascii="Calibri" w:eastAsia="Calibri"/>
          <w:spacing w:val="2"/>
          <w:w w:val="99"/>
        </w:rPr>
        <w:t>3</w:t>
      </w:r>
      <w:r>
        <w:rPr>
          <w:rFonts w:ascii="Calibri" w:eastAsia="Calibri"/>
          <w:spacing w:val="1"/>
          <w:w w:val="99"/>
        </w:rPr>
        <w:t>)</w:t>
      </w:r>
      <w:r>
        <w:rPr>
          <w:spacing w:val="-1"/>
          <w:w w:val="99"/>
        </w:rPr>
        <w:t>性别角色分化</w:t>
      </w:r>
      <w:r>
        <w:rPr>
          <w:rFonts w:ascii="Calibri" w:eastAsia="Calibri"/>
          <w:spacing w:val="-1"/>
          <w:w w:val="99"/>
        </w:rPr>
        <w:t>;(4</w:t>
      </w:r>
      <w:r>
        <w:rPr>
          <w:rFonts w:ascii="Calibri" w:eastAsia="Calibri"/>
          <w:spacing w:val="3"/>
          <w:w w:val="99"/>
        </w:rPr>
        <w:t>)</w:t>
      </w:r>
      <w:r>
        <w:rPr>
          <w:spacing w:val="-1"/>
          <w:w w:val="99"/>
        </w:rPr>
        <w:t>社会适应良好</w:t>
      </w:r>
      <w:r>
        <w:rPr>
          <w:rFonts w:ascii="Calibri" w:eastAsia="Calibri"/>
          <w:spacing w:val="-1"/>
          <w:w w:val="99"/>
        </w:rPr>
        <w:t>;(</w:t>
      </w:r>
      <w:r>
        <w:rPr>
          <w:rFonts w:ascii="Calibri" w:eastAsia="Calibri"/>
          <w:spacing w:val="2"/>
          <w:w w:val="99"/>
        </w:rPr>
        <w:t>5</w:t>
      </w:r>
      <w:r>
        <w:rPr>
          <w:rFonts w:ascii="Calibri" w:eastAsia="Calibri"/>
          <w:spacing w:val="1"/>
          <w:w w:val="99"/>
        </w:rPr>
        <w:t>)</w:t>
      </w:r>
      <w:r>
        <w:rPr>
          <w:w w:val="99"/>
        </w:rPr>
        <w:t>情</w:t>
      </w:r>
      <w:r>
        <w:rPr>
          <w:spacing w:val="-1"/>
          <w:w w:val="99"/>
        </w:rPr>
        <w:t>绪积极稳定</w:t>
      </w:r>
      <w:r>
        <w:rPr>
          <w:rFonts w:ascii="Calibri" w:eastAsia="Calibri"/>
          <w:spacing w:val="-1"/>
          <w:w w:val="99"/>
        </w:rPr>
        <w:t>;(</w:t>
      </w:r>
      <w:r>
        <w:rPr>
          <w:rFonts w:ascii="Calibri" w:eastAsia="Calibri"/>
          <w:spacing w:val="2"/>
          <w:w w:val="99"/>
        </w:rPr>
        <w:t>6</w:t>
      </w:r>
      <w:r>
        <w:rPr>
          <w:rFonts w:ascii="Calibri" w:eastAsia="Calibri"/>
          <w:spacing w:val="1"/>
          <w:w w:val="99"/>
        </w:rPr>
        <w:t>)</w:t>
      </w:r>
      <w:r>
        <w:rPr>
          <w:spacing w:val="-1"/>
          <w:w w:val="99"/>
        </w:rPr>
        <w:t>人格结构完整。</w:t>
      </w:r>
    </w:p>
    <w:p>
      <w:pPr>
        <w:spacing w:after="0" w:line="278" w:lineRule="auto"/>
        <w:sectPr>
          <w:pgSz w:w="11910" w:h="16840"/>
          <w:pgMar w:top="1520" w:right="1580" w:bottom="280" w:left="1680" w:header="871" w:footer="0" w:gutter="0"/>
          <w:cols w:space="720" w:num="1"/>
        </w:sectPr>
      </w:pPr>
    </w:p>
    <w:p>
      <w:pPr>
        <w:pStyle w:val="3"/>
        <w:spacing w:before="22"/>
      </w:pPr>
      <w:r>
        <w:rPr>
          <w:rFonts w:ascii="Calibri" w:eastAsia="Calibri"/>
          <w:b w:val="0"/>
          <w:w w:val="95"/>
        </w:rPr>
        <w:t>9</w:t>
      </w:r>
      <w:r>
        <w:rPr>
          <w:b w:val="0"/>
          <w:w w:val="95"/>
        </w:rPr>
        <w:t>、</w:t>
      </w:r>
      <w:r>
        <w:rPr>
          <w:w w:val="95"/>
        </w:rPr>
        <w:t>试述专家型教师和新手型教师的差异。【答出关键点，言之有理</w:t>
      </w:r>
      <w:r>
        <w:rPr>
          <w:spacing w:val="-4"/>
          <w:w w:val="95"/>
        </w:rPr>
        <w:t>即可】</w:t>
      </w:r>
    </w:p>
    <w:p>
      <w:pPr>
        <w:pStyle w:val="4"/>
        <w:spacing w:line="278" w:lineRule="auto"/>
        <w:ind w:right="217"/>
        <w:rPr>
          <w:rFonts w:ascii="Calibri" w:eastAsia="Calibri"/>
        </w:rPr>
      </w:pPr>
      <w:r>
        <w:rPr>
          <w:spacing w:val="2"/>
          <w:w w:val="99"/>
        </w:rPr>
        <w:t>【参考答案】研究者认为</w:t>
      </w:r>
      <w:r>
        <w:rPr>
          <w:rFonts w:ascii="Calibri" w:eastAsia="Calibri"/>
          <w:spacing w:val="3"/>
          <w:w w:val="99"/>
        </w:rPr>
        <w:t>,</w:t>
      </w:r>
      <w:r>
        <w:rPr>
          <w:spacing w:val="1"/>
          <w:w w:val="99"/>
        </w:rPr>
        <w:t>教师的成长过程是一个由新手到熟手向专家型教师发展的过</w:t>
      </w:r>
      <w:r>
        <w:rPr>
          <w:spacing w:val="-1"/>
          <w:w w:val="99"/>
        </w:rPr>
        <w:t>程。专家型教师是有教学专长的教师。专家型教师和新手型教师有如下差异</w:t>
      </w:r>
      <w:r>
        <w:rPr>
          <w:rFonts w:ascii="Calibri" w:eastAsia="Calibri"/>
          <w:w w:val="99"/>
        </w:rPr>
        <w:t>:</w:t>
      </w:r>
    </w:p>
    <w:p>
      <w:pPr>
        <w:pStyle w:val="9"/>
        <w:numPr>
          <w:ilvl w:val="0"/>
          <w:numId w:val="9"/>
        </w:numPr>
        <w:tabs>
          <w:tab w:val="left" w:pos="960"/>
        </w:tabs>
        <w:spacing w:before="0" w:after="0" w:line="278" w:lineRule="auto"/>
        <w:ind w:left="120" w:right="114" w:firstLine="420"/>
        <w:jc w:val="left"/>
        <w:rPr>
          <w:sz w:val="21"/>
        </w:rPr>
      </w:pPr>
      <w:r>
        <w:rPr>
          <w:spacing w:val="-1"/>
          <w:w w:val="99"/>
          <w:sz w:val="21"/>
          <w:u w:val="single"/>
        </w:rPr>
        <w:t>课前计划的差异</w:t>
      </w:r>
      <w:r>
        <w:rPr>
          <w:rFonts w:ascii="Calibri" w:hAnsi="Calibri" w:eastAsia="Calibri"/>
          <w:spacing w:val="-1"/>
          <w:w w:val="99"/>
          <w:sz w:val="21"/>
          <w:u w:val="single"/>
        </w:rPr>
        <w:t>:</w:t>
      </w:r>
      <w:r>
        <w:rPr>
          <w:spacing w:val="-1"/>
          <w:w w:val="99"/>
          <w:sz w:val="21"/>
          <w:u w:val="single"/>
        </w:rPr>
        <w:t>①在课时计划的内容上</w:t>
      </w:r>
      <w:r>
        <w:rPr>
          <w:rFonts w:ascii="Calibri" w:hAnsi="Calibri" w:eastAsia="Calibri"/>
          <w:w w:val="99"/>
          <w:sz w:val="21"/>
        </w:rPr>
        <w:t>,</w:t>
      </w:r>
      <w:r>
        <w:rPr>
          <w:spacing w:val="-1"/>
          <w:w w:val="99"/>
          <w:sz w:val="21"/>
        </w:rPr>
        <w:t>专家型教师的课时计划只是突出了课程的主要步骤和教学内容</w:t>
      </w:r>
      <w:r>
        <w:rPr>
          <w:rFonts w:ascii="Calibri" w:hAnsi="Calibri" w:eastAsia="Calibri"/>
          <w:w w:val="99"/>
          <w:sz w:val="21"/>
        </w:rPr>
        <w:t>,</w:t>
      </w:r>
      <w:r>
        <w:rPr>
          <w:spacing w:val="-1"/>
          <w:w w:val="99"/>
          <w:sz w:val="21"/>
        </w:rPr>
        <w:t>并未涉及一些细节。相反</w:t>
      </w:r>
      <w:r>
        <w:rPr>
          <w:rFonts w:ascii="Calibri" w:hAnsi="Calibri" w:eastAsia="Calibri"/>
          <w:w w:val="99"/>
          <w:sz w:val="21"/>
        </w:rPr>
        <w:t>,</w:t>
      </w:r>
      <w:r>
        <w:rPr>
          <w:spacing w:val="-1"/>
          <w:w w:val="99"/>
          <w:sz w:val="21"/>
        </w:rPr>
        <w:t>新教师却把大量的时间用在课时计划的一些</w:t>
      </w:r>
      <w:r>
        <w:rPr>
          <w:spacing w:val="2"/>
          <w:w w:val="99"/>
          <w:sz w:val="21"/>
        </w:rPr>
        <w:t>细节上。同时</w:t>
      </w:r>
      <w:r>
        <w:rPr>
          <w:rFonts w:ascii="Calibri" w:hAnsi="Calibri" w:eastAsia="Calibri"/>
          <w:w w:val="99"/>
          <w:sz w:val="21"/>
        </w:rPr>
        <w:t>,</w:t>
      </w:r>
      <w:r>
        <w:rPr>
          <w:spacing w:val="1"/>
          <w:w w:val="99"/>
          <w:sz w:val="21"/>
        </w:rPr>
        <w:t>专家型教师的课时计划修改与演练所需的大部分时间都是在正式计划的时间</w:t>
      </w:r>
      <w:r>
        <w:rPr>
          <w:w w:val="99"/>
          <w:sz w:val="21"/>
        </w:rPr>
        <w:t>之外</w:t>
      </w:r>
      <w:r>
        <w:rPr>
          <w:rFonts w:ascii="Calibri" w:hAnsi="Calibri" w:eastAsia="Calibri"/>
          <w:w w:val="99"/>
          <w:sz w:val="21"/>
        </w:rPr>
        <w:t>,</w:t>
      </w:r>
      <w:r>
        <w:rPr>
          <w:spacing w:val="-4"/>
          <w:w w:val="99"/>
          <w:sz w:val="21"/>
        </w:rPr>
        <w:t>自然地在一天中的某个时候发生。而新教师要在临上课之前针对课时计划做一下演练。</w:t>
      </w:r>
      <w:r>
        <w:rPr>
          <w:spacing w:val="-1"/>
          <w:w w:val="99"/>
          <w:sz w:val="21"/>
        </w:rPr>
        <w:t>在两个平行班教同样的课时</w:t>
      </w:r>
      <w:r>
        <w:rPr>
          <w:rFonts w:ascii="Calibri" w:hAnsi="Calibri" w:eastAsia="Calibri"/>
          <w:w w:val="99"/>
          <w:sz w:val="21"/>
        </w:rPr>
        <w:t>,</w:t>
      </w:r>
      <w:r>
        <w:rPr>
          <w:spacing w:val="-1"/>
          <w:w w:val="99"/>
          <w:sz w:val="21"/>
        </w:rPr>
        <w:t>新教师往往利用课间来修改课时计划。</w:t>
      </w:r>
      <w:r>
        <w:rPr>
          <w:spacing w:val="-1"/>
          <w:w w:val="99"/>
          <w:sz w:val="21"/>
          <w:u w:val="single"/>
        </w:rPr>
        <w:t>②在教学的细节方面</w:t>
      </w:r>
      <w:r>
        <w:rPr>
          <w:rFonts w:ascii="Calibri" w:hAnsi="Calibri" w:eastAsia="Calibri"/>
          <w:spacing w:val="-2"/>
          <w:w w:val="99"/>
          <w:sz w:val="21"/>
          <w:u w:val="single"/>
        </w:rPr>
        <w:t>,</w:t>
      </w:r>
      <w:r>
        <w:rPr>
          <w:w w:val="99"/>
          <w:sz w:val="21"/>
        </w:rPr>
        <w:t>专</w:t>
      </w:r>
      <w:r>
        <w:rPr>
          <w:spacing w:val="2"/>
          <w:w w:val="99"/>
          <w:sz w:val="21"/>
        </w:rPr>
        <w:t>家型教师认为</w:t>
      </w:r>
      <w:r>
        <w:rPr>
          <w:rFonts w:ascii="Calibri" w:hAnsi="Calibri" w:eastAsia="Calibri"/>
          <w:w w:val="99"/>
          <w:sz w:val="21"/>
        </w:rPr>
        <w:t>,</w:t>
      </w:r>
      <w:r>
        <w:rPr>
          <w:spacing w:val="1"/>
          <w:w w:val="99"/>
          <w:sz w:val="21"/>
        </w:rPr>
        <w:t>教学的细节方面是由课堂教学活动中学生的行为决定的。他们可以从学生那</w:t>
      </w:r>
      <w:r>
        <w:rPr>
          <w:spacing w:val="2"/>
          <w:w w:val="99"/>
          <w:sz w:val="21"/>
        </w:rPr>
        <w:t>里获得一些有关教学细节的问题。而新教师的课时计划往往依领于课程的目标</w:t>
      </w:r>
      <w:r>
        <w:rPr>
          <w:rFonts w:ascii="Calibri" w:hAnsi="Calibri" w:eastAsia="Calibri"/>
          <w:w w:val="99"/>
          <w:sz w:val="21"/>
        </w:rPr>
        <w:t>,</w:t>
      </w:r>
      <w:r>
        <w:rPr>
          <w:spacing w:val="1"/>
          <w:w w:val="99"/>
          <w:sz w:val="21"/>
        </w:rPr>
        <w:t>仅限于课堂</w:t>
      </w:r>
      <w:r>
        <w:rPr>
          <w:spacing w:val="2"/>
          <w:w w:val="99"/>
          <w:sz w:val="21"/>
        </w:rPr>
        <w:t>中的一些活动或一些已知的课程知识</w:t>
      </w:r>
      <w:r>
        <w:rPr>
          <w:rFonts w:ascii="Calibri" w:hAnsi="Calibri" w:eastAsia="Calibri"/>
          <w:w w:val="99"/>
          <w:sz w:val="21"/>
        </w:rPr>
        <w:t>,</w:t>
      </w:r>
      <w:r>
        <w:rPr>
          <w:spacing w:val="1"/>
          <w:w w:val="99"/>
          <w:sz w:val="21"/>
        </w:rPr>
        <w:t>而不能够把课堂教学计划与课堂情境中的学生行为联系起来。</w:t>
      </w:r>
      <w:r>
        <w:rPr>
          <w:spacing w:val="2"/>
          <w:w w:val="99"/>
          <w:sz w:val="21"/>
          <w:u w:val="single"/>
        </w:rPr>
        <w:t>③在制订课程计划时</w:t>
      </w:r>
      <w:r>
        <w:rPr>
          <w:rFonts w:ascii="Calibri" w:hAnsi="Calibri" w:eastAsia="Calibri"/>
          <w:spacing w:val="3"/>
          <w:w w:val="99"/>
          <w:sz w:val="21"/>
        </w:rPr>
        <w:t>,</w:t>
      </w:r>
      <w:r>
        <w:rPr>
          <w:spacing w:val="1"/>
          <w:w w:val="99"/>
          <w:sz w:val="21"/>
        </w:rPr>
        <w:t>专家型教师能根据学生的先前知识来安排教学进度。他们认</w:t>
      </w:r>
      <w:r>
        <w:rPr>
          <w:spacing w:val="2"/>
          <w:w w:val="99"/>
          <w:sz w:val="21"/>
        </w:rPr>
        <w:t>为实施计划是要靠自己去发挥的。因此</w:t>
      </w:r>
      <w:r>
        <w:rPr>
          <w:rFonts w:ascii="Calibri" w:hAnsi="Calibri" w:eastAsia="Calibri"/>
          <w:w w:val="99"/>
          <w:sz w:val="21"/>
        </w:rPr>
        <w:t>,</w:t>
      </w:r>
      <w:r>
        <w:rPr>
          <w:spacing w:val="1"/>
          <w:w w:val="99"/>
          <w:sz w:val="21"/>
        </w:rPr>
        <w:t>他们的课时计划就有很大的灵活性。而新教仅仅按</w:t>
      </w:r>
      <w:r>
        <w:rPr>
          <w:spacing w:val="-1"/>
          <w:w w:val="99"/>
          <w:sz w:val="21"/>
        </w:rPr>
        <w:t>照课时计划去做</w:t>
      </w:r>
      <w:r>
        <w:rPr>
          <w:rFonts w:ascii="Calibri" w:hAnsi="Calibri" w:eastAsia="Calibri"/>
          <w:w w:val="99"/>
          <w:sz w:val="21"/>
        </w:rPr>
        <w:t>,</w:t>
      </w:r>
      <w:r>
        <w:rPr>
          <w:spacing w:val="-1"/>
          <w:w w:val="99"/>
          <w:sz w:val="21"/>
        </w:rPr>
        <w:t>并想办法去完成它</w:t>
      </w:r>
      <w:r>
        <w:rPr>
          <w:rFonts w:ascii="Calibri" w:hAnsi="Calibri" w:eastAsia="Calibri"/>
          <w:w w:val="99"/>
          <w:sz w:val="21"/>
        </w:rPr>
        <w:t>,</w:t>
      </w:r>
      <w:r>
        <w:rPr>
          <w:spacing w:val="-1"/>
          <w:w w:val="99"/>
          <w:sz w:val="21"/>
        </w:rPr>
        <w:t>却不会随着课堂情境的变化来修正他们的计划。</w:t>
      </w:r>
      <w:r>
        <w:rPr>
          <w:spacing w:val="1"/>
          <w:w w:val="99"/>
          <w:sz w:val="21"/>
          <w:u w:val="single"/>
        </w:rPr>
        <w:t>④在备</w:t>
      </w:r>
      <w:r>
        <w:rPr>
          <w:w w:val="99"/>
          <w:sz w:val="21"/>
          <w:u w:val="single"/>
        </w:rPr>
        <w:t xml:space="preserve">                                                                                                                                                              </w:t>
      </w:r>
      <w:r>
        <w:rPr>
          <w:spacing w:val="2"/>
          <w:w w:val="99"/>
          <w:sz w:val="21"/>
          <w:u w:val="single"/>
        </w:rPr>
        <w:t>课时</w:t>
      </w:r>
      <w:r>
        <w:rPr>
          <w:rFonts w:ascii="Calibri" w:hAnsi="Calibri" w:eastAsia="Calibri"/>
          <w:spacing w:val="3"/>
          <w:w w:val="99"/>
          <w:sz w:val="21"/>
          <w:u w:val="single"/>
        </w:rPr>
        <w:t>,</w:t>
      </w:r>
      <w:r>
        <w:rPr>
          <w:spacing w:val="1"/>
          <w:w w:val="99"/>
          <w:sz w:val="21"/>
          <w:u w:val="single"/>
        </w:rPr>
        <w:t>专家型教师表现出一定的预见性。</w:t>
      </w:r>
      <w:r>
        <w:rPr>
          <w:spacing w:val="1"/>
          <w:w w:val="99"/>
          <w:sz w:val="21"/>
        </w:rPr>
        <w:t>他们会在头脑中形成包括教学目标在内的课堂教学</w:t>
      </w:r>
      <w:r>
        <w:rPr>
          <w:spacing w:val="2"/>
          <w:w w:val="99"/>
          <w:sz w:val="21"/>
        </w:rPr>
        <w:t>表象和心理表征</w:t>
      </w:r>
      <w:r>
        <w:rPr>
          <w:rFonts w:ascii="Calibri" w:hAnsi="Calibri" w:eastAsia="Calibri"/>
          <w:spacing w:val="3"/>
          <w:w w:val="99"/>
          <w:sz w:val="21"/>
        </w:rPr>
        <w:t>,</w:t>
      </w:r>
      <w:r>
        <w:rPr>
          <w:spacing w:val="1"/>
          <w:w w:val="99"/>
          <w:sz w:val="21"/>
        </w:rPr>
        <w:t>并且能预测执行计划时的情况。而新教师则认为自己不能预测计划执行时</w:t>
      </w:r>
      <w:r>
        <w:rPr>
          <w:spacing w:val="-1"/>
          <w:w w:val="99"/>
          <w:sz w:val="21"/>
        </w:rPr>
        <w:t>的情况</w:t>
      </w:r>
      <w:r>
        <w:rPr>
          <w:rFonts w:ascii="Calibri" w:hAnsi="Calibri" w:eastAsia="Calibri"/>
          <w:w w:val="99"/>
          <w:sz w:val="21"/>
        </w:rPr>
        <w:t>,</w:t>
      </w:r>
      <w:r>
        <w:rPr>
          <w:spacing w:val="-1"/>
          <w:w w:val="99"/>
          <w:sz w:val="21"/>
        </w:rPr>
        <w:t>因为他们往往更多地想到自己做什么</w:t>
      </w:r>
      <w:r>
        <w:rPr>
          <w:rFonts w:ascii="Calibri" w:hAnsi="Calibri" w:eastAsia="Calibri"/>
          <w:w w:val="99"/>
          <w:sz w:val="21"/>
        </w:rPr>
        <w:t>,</w:t>
      </w:r>
      <w:r>
        <w:rPr>
          <w:spacing w:val="-1"/>
          <w:w w:val="99"/>
          <w:sz w:val="21"/>
        </w:rPr>
        <w:t>而不知道学生将要做些什么。</w:t>
      </w:r>
    </w:p>
    <w:p>
      <w:pPr>
        <w:pStyle w:val="9"/>
        <w:numPr>
          <w:ilvl w:val="0"/>
          <w:numId w:val="9"/>
        </w:numPr>
        <w:tabs>
          <w:tab w:val="left" w:pos="960"/>
        </w:tabs>
        <w:spacing w:before="0" w:after="0" w:line="278" w:lineRule="auto"/>
        <w:ind w:left="120" w:right="217" w:firstLine="420"/>
        <w:jc w:val="both"/>
        <w:rPr>
          <w:sz w:val="21"/>
        </w:rPr>
      </w:pPr>
      <w:r>
        <w:rPr>
          <w:spacing w:val="-1"/>
          <w:w w:val="99"/>
          <w:sz w:val="21"/>
          <w:u w:val="single"/>
        </w:rPr>
        <w:t>课堂教学过程的差异</w:t>
      </w:r>
      <w:r>
        <w:rPr>
          <w:rFonts w:ascii="Calibri" w:hAnsi="Calibri" w:eastAsia="Calibri"/>
          <w:spacing w:val="1"/>
          <w:w w:val="99"/>
          <w:sz w:val="21"/>
          <w:u w:val="single"/>
        </w:rPr>
        <w:t>:</w:t>
      </w:r>
      <w:r>
        <w:rPr>
          <w:spacing w:val="-1"/>
          <w:w w:val="99"/>
          <w:sz w:val="21"/>
          <w:u w:val="single"/>
        </w:rPr>
        <w:t>①在课堂规则的制定与执行上</w:t>
      </w:r>
      <w:r>
        <w:rPr>
          <w:rFonts w:ascii="Calibri" w:hAnsi="Calibri" w:eastAsia="Calibri"/>
          <w:w w:val="99"/>
          <w:sz w:val="21"/>
        </w:rPr>
        <w:t>,</w:t>
      </w:r>
      <w:r>
        <w:rPr>
          <w:spacing w:val="-1"/>
          <w:w w:val="99"/>
          <w:sz w:val="21"/>
        </w:rPr>
        <w:t>专家型教师制定的课堂规则明</w:t>
      </w:r>
      <w:r>
        <w:rPr>
          <w:spacing w:val="2"/>
          <w:w w:val="99"/>
          <w:sz w:val="21"/>
        </w:rPr>
        <w:t>确</w:t>
      </w:r>
      <w:r>
        <w:rPr>
          <w:rFonts w:ascii="Calibri" w:hAnsi="Calibri" w:eastAsia="Calibri"/>
          <w:spacing w:val="3"/>
          <w:w w:val="99"/>
          <w:sz w:val="21"/>
        </w:rPr>
        <w:t>,</w:t>
      </w:r>
      <w:r>
        <w:rPr>
          <w:spacing w:val="2"/>
          <w:w w:val="99"/>
          <w:sz w:val="21"/>
        </w:rPr>
        <w:t>并能坚持执行</w:t>
      </w:r>
      <w:r>
        <w:rPr>
          <w:rFonts w:ascii="Calibri" w:hAnsi="Calibri" w:eastAsia="Calibri"/>
          <w:spacing w:val="4"/>
          <w:w w:val="99"/>
          <w:sz w:val="21"/>
        </w:rPr>
        <w:t>;</w:t>
      </w:r>
      <w:r>
        <w:rPr>
          <w:spacing w:val="2"/>
          <w:w w:val="99"/>
          <w:sz w:val="21"/>
        </w:rPr>
        <w:t>而新手型教师的课堂规则较为含糊</w:t>
      </w:r>
      <w:r>
        <w:rPr>
          <w:rFonts w:ascii="Calibri" w:hAnsi="Calibri" w:eastAsia="Calibri"/>
          <w:spacing w:val="3"/>
          <w:w w:val="99"/>
          <w:sz w:val="21"/>
        </w:rPr>
        <w:t>,</w:t>
      </w:r>
      <w:r>
        <w:rPr>
          <w:spacing w:val="2"/>
          <w:w w:val="99"/>
          <w:sz w:val="21"/>
        </w:rPr>
        <w:t>难以坚持执行。</w:t>
      </w:r>
      <w:r>
        <w:rPr>
          <w:spacing w:val="2"/>
          <w:w w:val="99"/>
          <w:sz w:val="21"/>
          <w:u w:val="single"/>
        </w:rPr>
        <w:t>②在维持学生注意上</w:t>
      </w:r>
      <w:r>
        <w:rPr>
          <w:rFonts w:ascii="Calibri" w:hAnsi="Calibri" w:eastAsia="Calibri"/>
          <w:w w:val="99"/>
          <w:sz w:val="21"/>
          <w:u w:val="single"/>
        </w:rPr>
        <w:t>,</w:t>
      </w:r>
      <w:r>
        <w:rPr>
          <w:spacing w:val="1"/>
          <w:w w:val="99"/>
          <w:sz w:val="21"/>
        </w:rPr>
        <w:t>专家型教师有一套完善的维持学生注意的方法</w:t>
      </w:r>
      <w:r>
        <w:rPr>
          <w:rFonts w:ascii="Calibri" w:hAnsi="Calibri" w:eastAsia="Calibri"/>
          <w:spacing w:val="4"/>
          <w:w w:val="99"/>
          <w:sz w:val="21"/>
        </w:rPr>
        <w:t>;</w:t>
      </w:r>
      <w:r>
        <w:rPr>
          <w:spacing w:val="2"/>
          <w:w w:val="99"/>
          <w:sz w:val="21"/>
        </w:rPr>
        <w:t>新手型教师则相对缺乏。</w:t>
      </w:r>
      <w:r>
        <w:rPr>
          <w:spacing w:val="1"/>
          <w:w w:val="99"/>
          <w:sz w:val="21"/>
          <w:u w:val="single"/>
        </w:rPr>
        <w:t>③在教材内容的呈</w:t>
      </w:r>
      <w:r>
        <w:rPr>
          <w:w w:val="99"/>
          <w:sz w:val="21"/>
          <w:u w:val="single"/>
        </w:rPr>
        <w:t xml:space="preserve">                                                                                                                                                            </w:t>
      </w:r>
      <w:r>
        <w:rPr>
          <w:spacing w:val="4"/>
          <w:w w:val="99"/>
          <w:sz w:val="21"/>
          <w:u w:val="single"/>
        </w:rPr>
        <w:t>现上</w:t>
      </w:r>
      <w:r>
        <w:rPr>
          <w:rFonts w:ascii="Calibri" w:hAnsi="Calibri" w:eastAsia="Calibri"/>
          <w:spacing w:val="5"/>
          <w:w w:val="99"/>
          <w:sz w:val="21"/>
        </w:rPr>
        <w:t>,</w:t>
      </w:r>
      <w:r>
        <w:rPr>
          <w:spacing w:val="4"/>
          <w:w w:val="99"/>
          <w:sz w:val="21"/>
        </w:rPr>
        <w:t>专家型教师注重回顾先前的知识</w:t>
      </w:r>
      <w:r>
        <w:rPr>
          <w:rFonts w:ascii="Calibri" w:hAnsi="Calibri" w:eastAsia="Calibri"/>
          <w:spacing w:val="5"/>
          <w:w w:val="99"/>
          <w:sz w:val="21"/>
        </w:rPr>
        <w:t>,</w:t>
      </w:r>
      <w:r>
        <w:rPr>
          <w:spacing w:val="4"/>
          <w:w w:val="99"/>
          <w:sz w:val="21"/>
        </w:rPr>
        <w:t>并能根据教学内容选择适当的教学方法</w:t>
      </w:r>
      <w:r>
        <w:rPr>
          <w:rFonts w:ascii="Calibri" w:hAnsi="Calibri" w:eastAsia="Calibri"/>
          <w:spacing w:val="4"/>
          <w:w w:val="99"/>
          <w:sz w:val="21"/>
        </w:rPr>
        <w:t>:</w:t>
      </w:r>
      <w:r>
        <w:rPr>
          <w:spacing w:val="3"/>
          <w:w w:val="99"/>
          <w:sz w:val="21"/>
        </w:rPr>
        <w:t>新手型教师</w:t>
      </w:r>
      <w:r>
        <w:rPr>
          <w:spacing w:val="-1"/>
          <w:w w:val="99"/>
          <w:sz w:val="21"/>
        </w:rPr>
        <w:t>则不能。</w:t>
      </w:r>
      <w:r>
        <w:rPr>
          <w:spacing w:val="-1"/>
          <w:w w:val="99"/>
          <w:sz w:val="21"/>
          <w:u w:val="single"/>
        </w:rPr>
        <w:t>④在课堂练习方面</w:t>
      </w:r>
      <w:r>
        <w:rPr>
          <w:rFonts w:ascii="Calibri" w:hAnsi="Calibri" w:eastAsia="Calibri"/>
          <w:w w:val="99"/>
          <w:sz w:val="21"/>
        </w:rPr>
        <w:t>,</w:t>
      </w:r>
      <w:r>
        <w:rPr>
          <w:spacing w:val="-1"/>
          <w:w w:val="99"/>
          <w:sz w:val="21"/>
        </w:rPr>
        <w:t>专家型教师将练习看做检查学生学习的手段</w:t>
      </w:r>
      <w:r>
        <w:rPr>
          <w:rFonts w:ascii="Calibri" w:hAnsi="Calibri" w:eastAsia="Calibri"/>
          <w:w w:val="99"/>
          <w:sz w:val="21"/>
        </w:rPr>
        <w:t>,</w:t>
      </w:r>
      <w:r>
        <w:rPr>
          <w:spacing w:val="-1"/>
          <w:w w:val="99"/>
          <w:sz w:val="21"/>
        </w:rPr>
        <w:t>新教师仅仅把它当</w:t>
      </w:r>
      <w:r>
        <w:rPr>
          <w:spacing w:val="2"/>
          <w:w w:val="99"/>
          <w:sz w:val="21"/>
        </w:rPr>
        <w:t>做必经的步骤。</w:t>
      </w:r>
      <w:r>
        <w:rPr>
          <w:spacing w:val="2"/>
          <w:w w:val="99"/>
          <w:sz w:val="21"/>
          <w:u w:val="single"/>
        </w:rPr>
        <w:t>⑤在家庭作业的检查上</w:t>
      </w:r>
      <w:r>
        <w:rPr>
          <w:rFonts w:ascii="Calibri" w:hAnsi="Calibri" w:eastAsia="Calibri"/>
          <w:w w:val="99"/>
          <w:sz w:val="21"/>
        </w:rPr>
        <w:t>,</w:t>
      </w:r>
      <w:r>
        <w:rPr>
          <w:spacing w:val="1"/>
          <w:w w:val="99"/>
          <w:sz w:val="21"/>
        </w:rPr>
        <w:t>专家型教师具有一套检查学生家庭作业的规范化、</w:t>
      </w:r>
      <w:r>
        <w:rPr>
          <w:spacing w:val="2"/>
          <w:w w:val="99"/>
          <w:sz w:val="21"/>
        </w:rPr>
        <w:t>自动化的常规程序。而新教师往往缺乏相应的规范。</w:t>
      </w:r>
      <w:r>
        <w:rPr>
          <w:spacing w:val="2"/>
          <w:w w:val="99"/>
          <w:sz w:val="21"/>
          <w:u w:val="single"/>
        </w:rPr>
        <w:t>⑥在教学策略的运用上</w:t>
      </w:r>
      <w:r>
        <w:rPr>
          <w:rFonts w:ascii="Calibri" w:hAnsi="Calibri" w:eastAsia="Calibri"/>
          <w:w w:val="99"/>
          <w:sz w:val="21"/>
        </w:rPr>
        <w:t>,</w:t>
      </w:r>
      <w:r>
        <w:rPr>
          <w:spacing w:val="1"/>
          <w:w w:val="99"/>
          <w:sz w:val="21"/>
        </w:rPr>
        <w:t>专家型教师具</w:t>
      </w:r>
      <w:r>
        <w:rPr>
          <w:spacing w:val="-1"/>
          <w:w w:val="99"/>
          <w:sz w:val="21"/>
        </w:rPr>
        <w:t>有丰富的教学策略</w:t>
      </w:r>
      <w:r>
        <w:rPr>
          <w:rFonts w:ascii="Calibri" w:hAnsi="Calibri" w:eastAsia="Calibri"/>
          <w:w w:val="99"/>
          <w:sz w:val="21"/>
        </w:rPr>
        <w:t>,</w:t>
      </w:r>
      <w:r>
        <w:rPr>
          <w:spacing w:val="-1"/>
          <w:w w:val="99"/>
          <w:sz w:val="21"/>
        </w:rPr>
        <w:t>并能灵活运用</w:t>
      </w:r>
      <w:r>
        <w:rPr>
          <w:rFonts w:ascii="Calibri" w:hAnsi="Calibri" w:eastAsia="Calibri"/>
          <w:spacing w:val="-1"/>
          <w:w w:val="99"/>
          <w:sz w:val="21"/>
        </w:rPr>
        <w:t>;</w:t>
      </w:r>
      <w:r>
        <w:rPr>
          <w:spacing w:val="-1"/>
          <w:w w:val="99"/>
          <w:sz w:val="21"/>
        </w:rPr>
        <w:t>新手型教师则或缺乏或不会运用教学策略。</w:t>
      </w:r>
    </w:p>
    <w:p>
      <w:pPr>
        <w:pStyle w:val="9"/>
        <w:numPr>
          <w:ilvl w:val="0"/>
          <w:numId w:val="9"/>
        </w:numPr>
        <w:tabs>
          <w:tab w:val="left" w:pos="960"/>
        </w:tabs>
        <w:spacing w:before="0" w:after="0" w:line="278" w:lineRule="auto"/>
        <w:ind w:left="120" w:right="219" w:firstLine="420"/>
        <w:jc w:val="both"/>
        <w:rPr>
          <w:sz w:val="21"/>
        </w:rPr>
      </w:pPr>
      <w:r>
        <w:rPr>
          <w:spacing w:val="-1"/>
          <w:w w:val="99"/>
          <w:sz w:val="21"/>
          <w:u w:val="single"/>
        </w:rPr>
        <w:t>课后评价差异</w:t>
      </w:r>
      <w:r>
        <w:rPr>
          <w:rFonts w:ascii="Calibri" w:eastAsia="Calibri"/>
          <w:spacing w:val="1"/>
          <w:w w:val="99"/>
          <w:sz w:val="21"/>
        </w:rPr>
        <w:t>:</w:t>
      </w:r>
      <w:r>
        <w:rPr>
          <w:spacing w:val="-1"/>
          <w:w w:val="99"/>
          <w:sz w:val="21"/>
        </w:rPr>
        <w:t>在课后评价时</w:t>
      </w:r>
      <w:r>
        <w:rPr>
          <w:rFonts w:ascii="Calibri" w:eastAsia="Calibri"/>
          <w:spacing w:val="-2"/>
          <w:w w:val="99"/>
          <w:sz w:val="21"/>
        </w:rPr>
        <w:t>,</w:t>
      </w:r>
      <w:r>
        <w:rPr>
          <w:spacing w:val="-1"/>
          <w:w w:val="99"/>
          <w:sz w:val="21"/>
        </w:rPr>
        <w:t>专家型教师和新手型教师关注的焦点不同。新手型教</w:t>
      </w:r>
      <w:r>
        <w:rPr>
          <w:spacing w:val="2"/>
          <w:w w:val="99"/>
          <w:sz w:val="21"/>
        </w:rPr>
        <w:t>师的课后评价要比专家型教师更多地关注课堂中发生的细节</w:t>
      </w:r>
      <w:r>
        <w:rPr>
          <w:rFonts w:ascii="Calibri" w:eastAsia="Calibri"/>
          <w:spacing w:val="-1"/>
          <w:w w:val="99"/>
          <w:sz w:val="21"/>
        </w:rPr>
        <w:t>;</w:t>
      </w:r>
      <w:r>
        <w:rPr>
          <w:spacing w:val="1"/>
          <w:w w:val="99"/>
          <w:sz w:val="21"/>
        </w:rPr>
        <w:t>而专家型教师则更多地谈论学</w:t>
      </w:r>
      <w:r>
        <w:rPr>
          <w:spacing w:val="-1"/>
          <w:w w:val="99"/>
          <w:sz w:val="21"/>
        </w:rPr>
        <w:t>生对新教材的理解情况和课堂中值得注意的活动。</w:t>
      </w:r>
    </w:p>
    <w:p>
      <w:pPr>
        <w:pStyle w:val="9"/>
        <w:numPr>
          <w:ilvl w:val="0"/>
          <w:numId w:val="9"/>
        </w:numPr>
        <w:tabs>
          <w:tab w:val="left" w:pos="776"/>
        </w:tabs>
        <w:spacing w:before="0" w:after="0" w:line="278" w:lineRule="auto"/>
        <w:ind w:left="120" w:right="216" w:firstLine="420"/>
        <w:jc w:val="both"/>
        <w:rPr>
          <w:sz w:val="21"/>
        </w:rPr>
      </w:pPr>
      <w:r>
        <w:rPr>
          <w:spacing w:val="2"/>
          <w:w w:val="99"/>
          <w:sz w:val="21"/>
        </w:rPr>
        <w:t>其他差异</w:t>
      </w:r>
      <w:r>
        <w:rPr>
          <w:rFonts w:ascii="Calibri" w:hAnsi="Calibri" w:eastAsia="Calibri"/>
          <w:spacing w:val="4"/>
          <w:w w:val="99"/>
          <w:sz w:val="21"/>
        </w:rPr>
        <w:t>:</w:t>
      </w:r>
      <w:r>
        <w:rPr>
          <w:spacing w:val="2"/>
          <w:w w:val="99"/>
          <w:sz w:val="21"/>
          <w:u w:val="single"/>
        </w:rPr>
        <w:t>①在师生关系方面</w:t>
      </w:r>
      <w:r>
        <w:rPr>
          <w:rFonts w:ascii="Calibri" w:hAnsi="Calibri" w:eastAsia="Calibri"/>
          <w:w w:val="99"/>
          <w:sz w:val="21"/>
        </w:rPr>
        <w:t>,</w:t>
      </w:r>
      <w:r>
        <w:rPr>
          <w:spacing w:val="2"/>
          <w:w w:val="99"/>
          <w:sz w:val="21"/>
        </w:rPr>
        <w:t>专家型教师能热情、平等地对待学生</w:t>
      </w:r>
      <w:r>
        <w:rPr>
          <w:rFonts w:ascii="Calibri" w:hAnsi="Calibri" w:eastAsia="Calibri"/>
          <w:spacing w:val="3"/>
          <w:w w:val="99"/>
          <w:sz w:val="21"/>
        </w:rPr>
        <w:t>,</w:t>
      </w:r>
      <w:r>
        <w:rPr>
          <w:spacing w:val="2"/>
          <w:w w:val="99"/>
          <w:sz w:val="21"/>
        </w:rPr>
        <w:t>师生关系融洽</w:t>
      </w:r>
      <w:r>
        <w:rPr>
          <w:rFonts w:ascii="Calibri" w:hAnsi="Calibri" w:eastAsia="Calibri"/>
          <w:spacing w:val="3"/>
          <w:w w:val="99"/>
          <w:sz w:val="21"/>
        </w:rPr>
        <w:t>,</w:t>
      </w:r>
      <w:r>
        <w:rPr>
          <w:w w:val="99"/>
          <w:sz w:val="21"/>
        </w:rPr>
        <w:t>具</w:t>
      </w:r>
      <w:r>
        <w:rPr>
          <w:spacing w:val="4"/>
          <w:w w:val="99"/>
          <w:sz w:val="21"/>
        </w:rPr>
        <w:t>有强烈的成就体验</w:t>
      </w:r>
      <w:r>
        <w:rPr>
          <w:rFonts w:ascii="Calibri" w:hAnsi="Calibri" w:eastAsia="Calibri"/>
          <w:spacing w:val="4"/>
          <w:w w:val="99"/>
          <w:sz w:val="21"/>
        </w:rPr>
        <w:t>;</w:t>
      </w:r>
      <w:r>
        <w:rPr>
          <w:spacing w:val="4"/>
          <w:w w:val="99"/>
          <w:sz w:val="21"/>
          <w:u w:val="single"/>
        </w:rPr>
        <w:t>②在人格魅力方面</w:t>
      </w:r>
      <w:r>
        <w:rPr>
          <w:rFonts w:ascii="Calibri" w:hAnsi="Calibri" w:eastAsia="Calibri"/>
          <w:spacing w:val="5"/>
          <w:w w:val="99"/>
          <w:sz w:val="21"/>
          <w:u w:val="single"/>
        </w:rPr>
        <w:t>,</w:t>
      </w:r>
      <w:r>
        <w:rPr>
          <w:spacing w:val="4"/>
          <w:w w:val="99"/>
          <w:sz w:val="21"/>
        </w:rPr>
        <w:t>专家型教师具有注重实际和自信心强的人格特点</w:t>
      </w:r>
      <w:r>
        <w:rPr>
          <w:rFonts w:ascii="Calibri" w:hAnsi="Calibri" w:eastAsia="Calibri"/>
          <w:spacing w:val="3"/>
          <w:w w:val="99"/>
          <w:sz w:val="21"/>
        </w:rPr>
        <w:t>,</w:t>
      </w:r>
      <w:r>
        <w:rPr>
          <w:w w:val="99"/>
          <w:sz w:val="21"/>
        </w:rPr>
        <w:t>能</w:t>
      </w:r>
      <w:r>
        <w:rPr>
          <w:spacing w:val="4"/>
          <w:w w:val="99"/>
          <w:sz w:val="21"/>
        </w:rPr>
        <w:t>更好地控制和调节情绪</w:t>
      </w:r>
      <w:r>
        <w:rPr>
          <w:rFonts w:ascii="Calibri" w:hAnsi="Calibri" w:eastAsia="Calibri"/>
          <w:spacing w:val="5"/>
          <w:w w:val="99"/>
          <w:sz w:val="21"/>
        </w:rPr>
        <w:t>,</w:t>
      </w:r>
      <w:r>
        <w:rPr>
          <w:spacing w:val="4"/>
          <w:w w:val="99"/>
          <w:sz w:val="21"/>
        </w:rPr>
        <w:t>理智地处理面临的教育教学问题</w:t>
      </w:r>
      <w:r>
        <w:rPr>
          <w:rFonts w:ascii="Calibri" w:hAnsi="Calibri" w:eastAsia="Calibri"/>
          <w:spacing w:val="3"/>
          <w:w w:val="99"/>
          <w:sz w:val="21"/>
        </w:rPr>
        <w:t>,</w:t>
      </w:r>
      <w:r>
        <w:rPr>
          <w:spacing w:val="4"/>
          <w:w w:val="99"/>
          <w:sz w:val="21"/>
        </w:rPr>
        <w:t>并在裸后进行评估和反思</w:t>
      </w:r>
      <w:r>
        <w:rPr>
          <w:rFonts w:ascii="Calibri" w:hAnsi="Calibri" w:eastAsia="Calibri"/>
          <w:spacing w:val="4"/>
          <w:w w:val="99"/>
          <w:sz w:val="21"/>
        </w:rPr>
        <w:t>;</w:t>
      </w:r>
      <w:r>
        <w:rPr>
          <w:spacing w:val="2"/>
          <w:w w:val="99"/>
          <w:sz w:val="21"/>
        </w:rPr>
        <w:t>③在职</w:t>
      </w:r>
      <w:r>
        <w:rPr>
          <w:spacing w:val="-1"/>
          <w:w w:val="99"/>
          <w:sz w:val="21"/>
        </w:rPr>
        <w:t>业道德方面</w:t>
      </w:r>
      <w:r>
        <w:rPr>
          <w:rFonts w:ascii="Calibri" w:hAnsi="Calibri" w:eastAsia="Calibri"/>
          <w:w w:val="99"/>
          <w:sz w:val="21"/>
        </w:rPr>
        <w:t>,</w:t>
      </w:r>
      <w:r>
        <w:rPr>
          <w:spacing w:val="-1"/>
          <w:w w:val="99"/>
          <w:sz w:val="21"/>
        </w:rPr>
        <w:t>专家型教师对职业的情感投入程度高</w:t>
      </w:r>
      <w:r>
        <w:rPr>
          <w:rFonts w:ascii="Calibri" w:hAnsi="Calibri" w:eastAsia="Calibri"/>
          <w:w w:val="99"/>
          <w:sz w:val="21"/>
        </w:rPr>
        <w:t>,</w:t>
      </w:r>
      <w:r>
        <w:rPr>
          <w:spacing w:val="-1"/>
          <w:w w:val="99"/>
          <w:sz w:val="21"/>
        </w:rPr>
        <w:t>职业义务感和责任感强。</w:t>
      </w:r>
    </w:p>
    <w:p>
      <w:pPr>
        <w:pStyle w:val="4"/>
        <w:spacing w:before="1"/>
        <w:ind w:left="0" w:firstLine="0"/>
        <w:rPr>
          <w:sz w:val="24"/>
        </w:rPr>
      </w:pPr>
    </w:p>
    <w:p>
      <w:pPr>
        <w:pStyle w:val="3"/>
        <w:rPr>
          <w:rFonts w:ascii="Calibri" w:eastAsia="Calibri"/>
        </w:rPr>
      </w:pPr>
      <w:r>
        <w:rPr>
          <w:rFonts w:ascii="Calibri" w:eastAsia="Calibri"/>
          <w:b w:val="0"/>
          <w:w w:val="95"/>
        </w:rPr>
        <w:t>10</w:t>
      </w:r>
      <w:r>
        <w:rPr>
          <w:b w:val="0"/>
          <w:w w:val="95"/>
        </w:rPr>
        <w:t>、</w:t>
      </w:r>
      <w:r>
        <w:rPr>
          <w:w w:val="95"/>
        </w:rPr>
        <w:t>如何提高教师的教学效能感</w:t>
      </w:r>
      <w:r>
        <w:rPr>
          <w:rFonts w:ascii="Calibri" w:eastAsia="Calibri"/>
          <w:spacing w:val="-10"/>
          <w:w w:val="95"/>
        </w:rPr>
        <w:t>?</w:t>
      </w:r>
    </w:p>
    <w:p>
      <w:pPr>
        <w:pStyle w:val="4"/>
        <w:spacing w:before="41"/>
        <w:ind w:left="540" w:firstLine="0"/>
      </w:pPr>
      <w:r>
        <w:rPr>
          <w:spacing w:val="-1"/>
          <w:w w:val="95"/>
        </w:rPr>
        <w:t>【参考答案】提高教师的教学效能感需要从教师自身和外部环境两方面入手。</w:t>
      </w:r>
    </w:p>
    <w:p>
      <w:pPr>
        <w:pStyle w:val="4"/>
        <w:spacing w:before="45" w:line="278" w:lineRule="auto"/>
        <w:ind w:right="216"/>
        <w:jc w:val="both"/>
      </w:pPr>
      <w:r>
        <w:rPr>
          <w:spacing w:val="4"/>
          <w:w w:val="99"/>
        </w:rPr>
        <w:t>从教师的自身方面来说</w:t>
      </w:r>
      <w:r>
        <w:rPr>
          <w:rFonts w:ascii="Calibri" w:eastAsia="Calibri"/>
          <w:spacing w:val="-1"/>
          <w:w w:val="99"/>
        </w:rPr>
        <w:t>:(</w:t>
      </w:r>
      <w:r>
        <w:rPr>
          <w:rFonts w:ascii="Calibri" w:eastAsia="Calibri"/>
          <w:spacing w:val="2"/>
          <w:w w:val="99"/>
        </w:rPr>
        <w:t>1</w:t>
      </w:r>
      <w:r>
        <w:rPr>
          <w:rFonts w:ascii="Calibri" w:eastAsia="Calibri"/>
          <w:spacing w:val="6"/>
          <w:w w:val="99"/>
        </w:rPr>
        <w:t>)</w:t>
      </w:r>
      <w:r>
        <w:rPr>
          <w:spacing w:val="5"/>
          <w:w w:val="99"/>
        </w:rPr>
        <w:t>要形成科学的教育观</w:t>
      </w:r>
      <w:r>
        <w:rPr>
          <w:rFonts w:ascii="Calibri" w:eastAsia="Calibri"/>
          <w:spacing w:val="5"/>
          <w:w w:val="99"/>
        </w:rPr>
        <w:t>,</w:t>
      </w:r>
      <w:r>
        <w:rPr>
          <w:spacing w:val="3"/>
          <w:w w:val="99"/>
        </w:rPr>
        <w:t>这需要教师不断地学习和掌握教育学</w:t>
      </w:r>
      <w:r>
        <w:rPr>
          <w:spacing w:val="4"/>
          <w:w w:val="99"/>
        </w:rPr>
        <w:t>与心理学的知识</w:t>
      </w:r>
      <w:r>
        <w:rPr>
          <w:rFonts w:ascii="Calibri" w:eastAsia="Calibri"/>
          <w:spacing w:val="3"/>
          <w:w w:val="99"/>
        </w:rPr>
        <w:t>,</w:t>
      </w:r>
      <w:r>
        <w:rPr>
          <w:spacing w:val="4"/>
          <w:w w:val="99"/>
        </w:rPr>
        <w:t>在教育实践中运用这些知识</w:t>
      </w:r>
      <w:r>
        <w:rPr>
          <w:rFonts w:ascii="Calibri" w:eastAsia="Calibri"/>
          <w:spacing w:val="3"/>
          <w:w w:val="99"/>
        </w:rPr>
        <w:t>,</w:t>
      </w:r>
      <w:r>
        <w:rPr>
          <w:spacing w:val="4"/>
          <w:w w:val="99"/>
        </w:rPr>
        <w:t>通过自身的教育实践验证并发展这些知识</w:t>
      </w:r>
      <w:r>
        <w:rPr>
          <w:rFonts w:ascii="Calibri" w:eastAsia="Calibri"/>
          <w:spacing w:val="-1"/>
          <w:w w:val="99"/>
        </w:rPr>
        <w:t>:(</w:t>
      </w:r>
      <w:r>
        <w:rPr>
          <w:rFonts w:ascii="Calibri" w:eastAsia="Calibri"/>
          <w:spacing w:val="2"/>
          <w:w w:val="99"/>
        </w:rPr>
        <w:t>2</w:t>
      </w:r>
      <w:r>
        <w:rPr>
          <w:rFonts w:ascii="Calibri" w:eastAsia="Calibri"/>
          <w:w w:val="99"/>
        </w:rPr>
        <w:t>)</w:t>
      </w:r>
      <w:r>
        <w:rPr>
          <w:spacing w:val="-1"/>
          <w:w w:val="99"/>
        </w:rPr>
        <w:t>向他人学习</w:t>
      </w:r>
      <w:r>
        <w:rPr>
          <w:rFonts w:ascii="Calibri" w:eastAsia="Calibri"/>
          <w:w w:val="99"/>
        </w:rPr>
        <w:t>,</w:t>
      </w:r>
      <w:r>
        <w:rPr>
          <w:spacing w:val="-8"/>
          <w:w w:val="99"/>
        </w:rPr>
        <w:t>如观摩优秀教师教学、学习其他教师的好的经验等</w:t>
      </w:r>
      <w:r>
        <w:rPr>
          <w:rFonts w:ascii="Calibri" w:eastAsia="Calibri"/>
          <w:w w:val="99"/>
        </w:rPr>
        <w:t>,</w:t>
      </w:r>
      <w:r>
        <w:rPr>
          <w:spacing w:val="-1"/>
          <w:w w:val="99"/>
        </w:rPr>
        <w:t>增强教师的自信心</w:t>
      </w:r>
      <w:r>
        <w:rPr>
          <w:rFonts w:ascii="Calibri" w:eastAsia="Calibri"/>
          <w:spacing w:val="-1"/>
          <w:w w:val="99"/>
        </w:rPr>
        <w:t>;(</w:t>
      </w:r>
      <w:r>
        <w:rPr>
          <w:rFonts w:ascii="Calibri" w:eastAsia="Calibri"/>
          <w:spacing w:val="2"/>
          <w:w w:val="99"/>
        </w:rPr>
        <w:t>3</w:t>
      </w:r>
      <w:r>
        <w:rPr>
          <w:rFonts w:ascii="Calibri" w:eastAsia="Calibri"/>
          <w:spacing w:val="1"/>
          <w:w w:val="99"/>
        </w:rPr>
        <w:t>)</w:t>
      </w:r>
      <w:r>
        <w:rPr>
          <w:w w:val="99"/>
        </w:rPr>
        <w:t>教师要</w:t>
      </w:r>
      <w:r>
        <w:rPr>
          <w:spacing w:val="-1"/>
          <w:w w:val="99"/>
        </w:rPr>
        <w:t>注意对自己的教学进行总结和反思</w:t>
      </w:r>
      <w:r>
        <w:rPr>
          <w:rFonts w:ascii="Calibri" w:eastAsia="Calibri"/>
          <w:w w:val="99"/>
        </w:rPr>
        <w:t>,</w:t>
      </w:r>
      <w:r>
        <w:rPr>
          <w:spacing w:val="-1"/>
          <w:w w:val="99"/>
        </w:rPr>
        <w:t>不断改进自已的教学。</w:t>
      </w:r>
    </w:p>
    <w:p>
      <w:pPr>
        <w:pStyle w:val="4"/>
        <w:spacing w:before="0" w:line="278" w:lineRule="auto"/>
        <w:ind w:right="216"/>
        <w:jc w:val="both"/>
      </w:pPr>
      <w:r>
        <w:rPr>
          <w:spacing w:val="2"/>
          <w:w w:val="99"/>
        </w:rPr>
        <w:t>从教师所处的外部环境来说</w:t>
      </w:r>
      <w:r>
        <w:rPr>
          <w:rFonts w:ascii="Calibri" w:eastAsia="Calibri"/>
          <w:spacing w:val="-1"/>
          <w:w w:val="99"/>
        </w:rPr>
        <w:t>:(</w:t>
      </w:r>
      <w:r>
        <w:rPr>
          <w:rFonts w:ascii="Calibri" w:eastAsia="Calibri"/>
          <w:spacing w:val="2"/>
          <w:w w:val="99"/>
        </w:rPr>
        <w:t>1</w:t>
      </w:r>
      <w:r>
        <w:rPr>
          <w:rFonts w:ascii="Calibri" w:eastAsia="Calibri"/>
          <w:spacing w:val="1"/>
          <w:w w:val="99"/>
        </w:rPr>
        <w:t>)</w:t>
      </w:r>
      <w:r>
        <w:rPr>
          <w:spacing w:val="2"/>
          <w:w w:val="99"/>
        </w:rPr>
        <w:t>在社会上</w:t>
      </w:r>
      <w:r>
        <w:rPr>
          <w:rFonts w:ascii="Calibri" w:eastAsia="Calibri"/>
          <w:spacing w:val="3"/>
          <w:w w:val="99"/>
        </w:rPr>
        <w:t>,</w:t>
      </w:r>
      <w:r>
        <w:rPr>
          <w:spacing w:val="2"/>
          <w:w w:val="99"/>
        </w:rPr>
        <w:t>必须树立尊师重教的良好风气</w:t>
      </w:r>
      <w:r>
        <w:rPr>
          <w:rFonts w:ascii="Calibri" w:eastAsia="Calibri"/>
          <w:spacing w:val="-1"/>
          <w:w w:val="99"/>
        </w:rPr>
        <w:t>;(</w:t>
      </w:r>
      <w:r>
        <w:rPr>
          <w:rFonts w:ascii="Calibri" w:eastAsia="Calibri"/>
          <w:spacing w:val="2"/>
          <w:w w:val="99"/>
        </w:rPr>
        <w:t>2</w:t>
      </w:r>
      <w:r>
        <w:rPr>
          <w:rFonts w:ascii="Calibri" w:eastAsia="Calibri"/>
          <w:spacing w:val="3"/>
          <w:w w:val="99"/>
        </w:rPr>
        <w:t>)</w:t>
      </w:r>
      <w:r>
        <w:rPr>
          <w:spacing w:val="1"/>
          <w:w w:val="99"/>
        </w:rPr>
        <w:t>在学校内</w:t>
      </w:r>
      <w:r>
        <w:rPr>
          <w:rFonts w:ascii="Calibri" w:eastAsia="Calibri"/>
          <w:spacing w:val="3"/>
          <w:w w:val="99"/>
        </w:rPr>
        <w:t>,</w:t>
      </w:r>
      <w:r>
        <w:rPr>
          <w:w w:val="99"/>
        </w:rPr>
        <w:t>必</w:t>
      </w:r>
      <w:r>
        <w:rPr>
          <w:spacing w:val="2"/>
          <w:w w:val="99"/>
        </w:rPr>
        <w:t>须建立一套完整、合理的管理制度和规则并严格加以执行</w:t>
      </w:r>
      <w:r>
        <w:rPr>
          <w:rFonts w:ascii="Calibri" w:eastAsia="Calibri"/>
          <w:w w:val="99"/>
        </w:rPr>
        <w:t>,</w:t>
      </w:r>
      <w:r>
        <w:rPr>
          <w:spacing w:val="1"/>
          <w:w w:val="99"/>
        </w:rPr>
        <w:t>以及努力创立进修、培训等有利于教师发展和实现其自身价值的条件</w:t>
      </w:r>
      <w:r>
        <w:rPr>
          <w:rFonts w:ascii="Calibri" w:eastAsia="Calibri"/>
          <w:spacing w:val="-1"/>
          <w:w w:val="99"/>
        </w:rPr>
        <w:t>;(3</w:t>
      </w:r>
      <w:r>
        <w:rPr>
          <w:rFonts w:ascii="Calibri" w:eastAsia="Calibri"/>
          <w:spacing w:val="1"/>
          <w:w w:val="99"/>
        </w:rPr>
        <w:t>)</w:t>
      </w:r>
      <w:r>
        <w:rPr>
          <w:w w:val="99"/>
        </w:rPr>
        <w:t>良好的校风建设、提高福利待遇等措施也会对教师</w:t>
      </w:r>
      <w:r>
        <w:rPr>
          <w:spacing w:val="-1"/>
          <w:w w:val="99"/>
        </w:rPr>
        <w:t>的教学效能感产生积极的影响。</w:t>
      </w:r>
    </w:p>
    <w:sectPr>
      <w:pgSz w:w="11910" w:h="16840"/>
      <w:pgMar w:top="1520" w:right="1580" w:bottom="280" w:left="1680" w:header="871"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before="0" w:line="14" w:lineRule="auto"/>
      <w:ind w:left="0" w:firstLine="0"/>
      <w:rPr>
        <w:sz w:val="20"/>
      </w:rPr>
    </w:pPr>
    <w:bookmarkStart w:id="0" w:name="_GoBack"/>
    <w:bookmarkEnd w:id="0"/>
    <w:r>
      <w:pict>
        <v:rect id="docshape1" o:spid="_x0000_s2049" o:spt="1" style="position:absolute;left:0pt;margin-left:90pt;margin-top:76.5pt;height:0.45pt;width:415.3pt;mso-position-horizontal-relative:page;mso-position-vertical-relative:page;z-index:-251657216;mso-width-relative:page;mso-height-relative:page;" fillcolor="#000000" filled="t" stroked="f" coordsize="21600,21600">
          <v:path/>
          <v:fill on="t" focussize="0,0"/>
          <v:stroke on="f"/>
          <v:imagedata o:title=""/>
          <o:lock v:ext="edit"/>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120" w:hanging="233"/>
        <w:jc w:val="left"/>
      </w:pPr>
      <w:rPr>
        <w:rFonts w:hint="default" w:ascii="Calibri" w:hAnsi="Calibri" w:eastAsia="Calibri" w:cs="Calibri"/>
        <w:b w:val="0"/>
        <w:bCs w:val="0"/>
        <w:i w:val="0"/>
        <w:iCs w:val="0"/>
        <w:spacing w:val="-1"/>
        <w:w w:val="99"/>
        <w:sz w:val="19"/>
        <w:szCs w:val="19"/>
        <w:lang w:val="en-US" w:eastAsia="zh-CN" w:bidi="ar-SA"/>
      </w:rPr>
    </w:lvl>
    <w:lvl w:ilvl="1" w:tentative="0">
      <w:start w:val="0"/>
      <w:numFmt w:val="bullet"/>
      <w:lvlText w:val="•"/>
      <w:lvlJc w:val="left"/>
      <w:pPr>
        <w:ind w:left="972" w:hanging="233"/>
      </w:pPr>
      <w:rPr>
        <w:rFonts w:hint="default"/>
        <w:lang w:val="en-US" w:eastAsia="zh-CN" w:bidi="ar-SA"/>
      </w:rPr>
    </w:lvl>
    <w:lvl w:ilvl="2" w:tentative="0">
      <w:start w:val="0"/>
      <w:numFmt w:val="bullet"/>
      <w:lvlText w:val="•"/>
      <w:lvlJc w:val="left"/>
      <w:pPr>
        <w:ind w:left="1825" w:hanging="233"/>
      </w:pPr>
      <w:rPr>
        <w:rFonts w:hint="default"/>
        <w:lang w:val="en-US" w:eastAsia="zh-CN" w:bidi="ar-SA"/>
      </w:rPr>
    </w:lvl>
    <w:lvl w:ilvl="3" w:tentative="0">
      <w:start w:val="0"/>
      <w:numFmt w:val="bullet"/>
      <w:lvlText w:val="•"/>
      <w:lvlJc w:val="left"/>
      <w:pPr>
        <w:ind w:left="2677" w:hanging="233"/>
      </w:pPr>
      <w:rPr>
        <w:rFonts w:hint="default"/>
        <w:lang w:val="en-US" w:eastAsia="zh-CN" w:bidi="ar-SA"/>
      </w:rPr>
    </w:lvl>
    <w:lvl w:ilvl="4" w:tentative="0">
      <w:start w:val="0"/>
      <w:numFmt w:val="bullet"/>
      <w:lvlText w:val="•"/>
      <w:lvlJc w:val="left"/>
      <w:pPr>
        <w:ind w:left="3530" w:hanging="233"/>
      </w:pPr>
      <w:rPr>
        <w:rFonts w:hint="default"/>
        <w:lang w:val="en-US" w:eastAsia="zh-CN" w:bidi="ar-SA"/>
      </w:rPr>
    </w:lvl>
    <w:lvl w:ilvl="5" w:tentative="0">
      <w:start w:val="0"/>
      <w:numFmt w:val="bullet"/>
      <w:lvlText w:val="•"/>
      <w:lvlJc w:val="left"/>
      <w:pPr>
        <w:ind w:left="4383" w:hanging="233"/>
      </w:pPr>
      <w:rPr>
        <w:rFonts w:hint="default"/>
        <w:lang w:val="en-US" w:eastAsia="zh-CN" w:bidi="ar-SA"/>
      </w:rPr>
    </w:lvl>
    <w:lvl w:ilvl="6" w:tentative="0">
      <w:start w:val="0"/>
      <w:numFmt w:val="bullet"/>
      <w:lvlText w:val="•"/>
      <w:lvlJc w:val="left"/>
      <w:pPr>
        <w:ind w:left="5235" w:hanging="233"/>
      </w:pPr>
      <w:rPr>
        <w:rFonts w:hint="default"/>
        <w:lang w:val="en-US" w:eastAsia="zh-CN" w:bidi="ar-SA"/>
      </w:rPr>
    </w:lvl>
    <w:lvl w:ilvl="7" w:tentative="0">
      <w:start w:val="0"/>
      <w:numFmt w:val="bullet"/>
      <w:lvlText w:val="•"/>
      <w:lvlJc w:val="left"/>
      <w:pPr>
        <w:ind w:left="6088" w:hanging="233"/>
      </w:pPr>
      <w:rPr>
        <w:rFonts w:hint="default"/>
        <w:lang w:val="en-US" w:eastAsia="zh-CN" w:bidi="ar-SA"/>
      </w:rPr>
    </w:lvl>
    <w:lvl w:ilvl="8" w:tentative="0">
      <w:start w:val="0"/>
      <w:numFmt w:val="bullet"/>
      <w:lvlText w:val="•"/>
      <w:lvlJc w:val="left"/>
      <w:pPr>
        <w:ind w:left="6940" w:hanging="233"/>
      </w:pPr>
      <w:rPr>
        <w:rFonts w:hint="default"/>
        <w:lang w:val="en-US" w:eastAsia="zh-CN" w:bidi="ar-SA"/>
      </w:rPr>
    </w:lvl>
  </w:abstractNum>
  <w:abstractNum w:abstractNumId="1">
    <w:nsid w:val="BF205925"/>
    <w:multiLevelType w:val="multilevel"/>
    <w:tmpl w:val="BF205925"/>
    <w:lvl w:ilvl="0" w:tentative="0">
      <w:start w:val="1"/>
      <w:numFmt w:val="decimal"/>
      <w:lvlText w:val="(%1)"/>
      <w:lvlJc w:val="left"/>
      <w:pPr>
        <w:ind w:left="120" w:hanging="420"/>
        <w:jc w:val="right"/>
      </w:pPr>
      <w:rPr>
        <w:rFonts w:hint="default" w:ascii="Calibri" w:hAnsi="Calibri" w:eastAsia="Calibri" w:cs="Calibri"/>
        <w:b w:val="0"/>
        <w:bCs w:val="0"/>
        <w:i w:val="0"/>
        <w:iCs w:val="0"/>
        <w:spacing w:val="-1"/>
        <w:w w:val="99"/>
        <w:sz w:val="21"/>
        <w:szCs w:val="21"/>
        <w:lang w:val="en-US" w:eastAsia="zh-CN" w:bidi="ar-SA"/>
      </w:rPr>
    </w:lvl>
    <w:lvl w:ilvl="1" w:tentative="0">
      <w:start w:val="2"/>
      <w:numFmt w:val="decimal"/>
      <w:lvlText w:val="(%2)"/>
      <w:lvlJc w:val="left"/>
      <w:pPr>
        <w:ind w:left="120" w:hanging="236"/>
        <w:jc w:val="left"/>
      </w:pPr>
      <w:rPr>
        <w:rFonts w:hint="default" w:ascii="Calibri" w:hAnsi="Calibri" w:eastAsia="Calibri" w:cs="Calibri"/>
        <w:b w:val="0"/>
        <w:bCs w:val="0"/>
        <w:i w:val="0"/>
        <w:iCs w:val="0"/>
        <w:spacing w:val="-1"/>
        <w:w w:val="99"/>
        <w:sz w:val="19"/>
        <w:szCs w:val="19"/>
        <w:lang w:val="en-US" w:eastAsia="zh-CN" w:bidi="ar-SA"/>
      </w:rPr>
    </w:lvl>
    <w:lvl w:ilvl="2" w:tentative="0">
      <w:start w:val="0"/>
      <w:numFmt w:val="bullet"/>
      <w:lvlText w:val="•"/>
      <w:lvlJc w:val="left"/>
      <w:pPr>
        <w:ind w:left="1825" w:hanging="236"/>
      </w:pPr>
      <w:rPr>
        <w:rFonts w:hint="default"/>
        <w:lang w:val="en-US" w:eastAsia="zh-CN" w:bidi="ar-SA"/>
      </w:rPr>
    </w:lvl>
    <w:lvl w:ilvl="3" w:tentative="0">
      <w:start w:val="0"/>
      <w:numFmt w:val="bullet"/>
      <w:lvlText w:val="•"/>
      <w:lvlJc w:val="left"/>
      <w:pPr>
        <w:ind w:left="2677" w:hanging="236"/>
      </w:pPr>
      <w:rPr>
        <w:rFonts w:hint="default"/>
        <w:lang w:val="en-US" w:eastAsia="zh-CN" w:bidi="ar-SA"/>
      </w:rPr>
    </w:lvl>
    <w:lvl w:ilvl="4" w:tentative="0">
      <w:start w:val="0"/>
      <w:numFmt w:val="bullet"/>
      <w:lvlText w:val="•"/>
      <w:lvlJc w:val="left"/>
      <w:pPr>
        <w:ind w:left="3530" w:hanging="236"/>
      </w:pPr>
      <w:rPr>
        <w:rFonts w:hint="default"/>
        <w:lang w:val="en-US" w:eastAsia="zh-CN" w:bidi="ar-SA"/>
      </w:rPr>
    </w:lvl>
    <w:lvl w:ilvl="5" w:tentative="0">
      <w:start w:val="0"/>
      <w:numFmt w:val="bullet"/>
      <w:lvlText w:val="•"/>
      <w:lvlJc w:val="left"/>
      <w:pPr>
        <w:ind w:left="4383" w:hanging="236"/>
      </w:pPr>
      <w:rPr>
        <w:rFonts w:hint="default"/>
        <w:lang w:val="en-US" w:eastAsia="zh-CN" w:bidi="ar-SA"/>
      </w:rPr>
    </w:lvl>
    <w:lvl w:ilvl="6" w:tentative="0">
      <w:start w:val="0"/>
      <w:numFmt w:val="bullet"/>
      <w:lvlText w:val="•"/>
      <w:lvlJc w:val="left"/>
      <w:pPr>
        <w:ind w:left="5235" w:hanging="236"/>
      </w:pPr>
      <w:rPr>
        <w:rFonts w:hint="default"/>
        <w:lang w:val="en-US" w:eastAsia="zh-CN" w:bidi="ar-SA"/>
      </w:rPr>
    </w:lvl>
    <w:lvl w:ilvl="7" w:tentative="0">
      <w:start w:val="0"/>
      <w:numFmt w:val="bullet"/>
      <w:lvlText w:val="•"/>
      <w:lvlJc w:val="left"/>
      <w:pPr>
        <w:ind w:left="6088" w:hanging="236"/>
      </w:pPr>
      <w:rPr>
        <w:rFonts w:hint="default"/>
        <w:lang w:val="en-US" w:eastAsia="zh-CN" w:bidi="ar-SA"/>
      </w:rPr>
    </w:lvl>
    <w:lvl w:ilvl="8" w:tentative="0">
      <w:start w:val="0"/>
      <w:numFmt w:val="bullet"/>
      <w:lvlText w:val="•"/>
      <w:lvlJc w:val="left"/>
      <w:pPr>
        <w:ind w:left="6940" w:hanging="236"/>
      </w:pPr>
      <w:rPr>
        <w:rFonts w:hint="default"/>
        <w:lang w:val="en-US" w:eastAsia="zh-CN" w:bidi="ar-SA"/>
      </w:rPr>
    </w:lvl>
  </w:abstractNum>
  <w:abstractNum w:abstractNumId="2">
    <w:nsid w:val="CF092B84"/>
    <w:multiLevelType w:val="multilevel"/>
    <w:tmpl w:val="CF092B84"/>
    <w:lvl w:ilvl="0" w:tentative="0">
      <w:start w:val="1"/>
      <w:numFmt w:val="decimal"/>
      <w:lvlText w:val="(%1)"/>
      <w:lvlJc w:val="left"/>
      <w:pPr>
        <w:ind w:left="355" w:hanging="236"/>
        <w:jc w:val="right"/>
      </w:pPr>
      <w:rPr>
        <w:rFonts w:hint="default" w:ascii="Calibri" w:hAnsi="Calibri" w:eastAsia="Calibri" w:cs="Calibri"/>
        <w:b w:val="0"/>
        <w:bCs w:val="0"/>
        <w:i w:val="0"/>
        <w:iCs w:val="0"/>
        <w:spacing w:val="-1"/>
        <w:w w:val="99"/>
        <w:sz w:val="19"/>
        <w:szCs w:val="19"/>
        <w:lang w:val="en-US" w:eastAsia="zh-CN" w:bidi="ar-SA"/>
      </w:rPr>
    </w:lvl>
    <w:lvl w:ilvl="1" w:tentative="0">
      <w:start w:val="0"/>
      <w:numFmt w:val="bullet"/>
      <w:lvlText w:val="•"/>
      <w:lvlJc w:val="left"/>
      <w:pPr>
        <w:ind w:left="1188" w:hanging="236"/>
      </w:pPr>
      <w:rPr>
        <w:rFonts w:hint="default"/>
        <w:lang w:val="en-US" w:eastAsia="zh-CN" w:bidi="ar-SA"/>
      </w:rPr>
    </w:lvl>
    <w:lvl w:ilvl="2" w:tentative="0">
      <w:start w:val="0"/>
      <w:numFmt w:val="bullet"/>
      <w:lvlText w:val="•"/>
      <w:lvlJc w:val="left"/>
      <w:pPr>
        <w:ind w:left="2017" w:hanging="236"/>
      </w:pPr>
      <w:rPr>
        <w:rFonts w:hint="default"/>
        <w:lang w:val="en-US" w:eastAsia="zh-CN" w:bidi="ar-SA"/>
      </w:rPr>
    </w:lvl>
    <w:lvl w:ilvl="3" w:tentative="0">
      <w:start w:val="0"/>
      <w:numFmt w:val="bullet"/>
      <w:lvlText w:val="•"/>
      <w:lvlJc w:val="left"/>
      <w:pPr>
        <w:ind w:left="2845" w:hanging="236"/>
      </w:pPr>
      <w:rPr>
        <w:rFonts w:hint="default"/>
        <w:lang w:val="en-US" w:eastAsia="zh-CN" w:bidi="ar-SA"/>
      </w:rPr>
    </w:lvl>
    <w:lvl w:ilvl="4" w:tentative="0">
      <w:start w:val="0"/>
      <w:numFmt w:val="bullet"/>
      <w:lvlText w:val="•"/>
      <w:lvlJc w:val="left"/>
      <w:pPr>
        <w:ind w:left="3674" w:hanging="236"/>
      </w:pPr>
      <w:rPr>
        <w:rFonts w:hint="default"/>
        <w:lang w:val="en-US" w:eastAsia="zh-CN" w:bidi="ar-SA"/>
      </w:rPr>
    </w:lvl>
    <w:lvl w:ilvl="5" w:tentative="0">
      <w:start w:val="0"/>
      <w:numFmt w:val="bullet"/>
      <w:lvlText w:val="•"/>
      <w:lvlJc w:val="left"/>
      <w:pPr>
        <w:ind w:left="4503" w:hanging="236"/>
      </w:pPr>
      <w:rPr>
        <w:rFonts w:hint="default"/>
        <w:lang w:val="en-US" w:eastAsia="zh-CN" w:bidi="ar-SA"/>
      </w:rPr>
    </w:lvl>
    <w:lvl w:ilvl="6" w:tentative="0">
      <w:start w:val="0"/>
      <w:numFmt w:val="bullet"/>
      <w:lvlText w:val="•"/>
      <w:lvlJc w:val="left"/>
      <w:pPr>
        <w:ind w:left="5331" w:hanging="236"/>
      </w:pPr>
      <w:rPr>
        <w:rFonts w:hint="default"/>
        <w:lang w:val="en-US" w:eastAsia="zh-CN" w:bidi="ar-SA"/>
      </w:rPr>
    </w:lvl>
    <w:lvl w:ilvl="7" w:tentative="0">
      <w:start w:val="0"/>
      <w:numFmt w:val="bullet"/>
      <w:lvlText w:val="•"/>
      <w:lvlJc w:val="left"/>
      <w:pPr>
        <w:ind w:left="6160" w:hanging="236"/>
      </w:pPr>
      <w:rPr>
        <w:rFonts w:hint="default"/>
        <w:lang w:val="en-US" w:eastAsia="zh-CN" w:bidi="ar-SA"/>
      </w:rPr>
    </w:lvl>
    <w:lvl w:ilvl="8" w:tentative="0">
      <w:start w:val="0"/>
      <w:numFmt w:val="bullet"/>
      <w:lvlText w:val="•"/>
      <w:lvlJc w:val="left"/>
      <w:pPr>
        <w:ind w:left="6988" w:hanging="236"/>
      </w:pPr>
      <w:rPr>
        <w:rFonts w:hint="default"/>
        <w:lang w:val="en-US" w:eastAsia="zh-CN" w:bidi="ar-SA"/>
      </w:rPr>
    </w:lvl>
  </w:abstractNum>
  <w:abstractNum w:abstractNumId="3">
    <w:nsid w:val="0053208E"/>
    <w:multiLevelType w:val="multilevel"/>
    <w:tmpl w:val="0053208E"/>
    <w:lvl w:ilvl="0" w:tentative="0">
      <w:start w:val="1"/>
      <w:numFmt w:val="decimal"/>
      <w:lvlText w:val="(%1)"/>
      <w:lvlJc w:val="left"/>
      <w:pPr>
        <w:ind w:left="120" w:hanging="420"/>
        <w:jc w:val="left"/>
      </w:pPr>
      <w:rPr>
        <w:rFonts w:hint="default" w:ascii="Calibri" w:hAnsi="Calibri" w:eastAsia="Calibri" w:cs="Calibri"/>
        <w:b w:val="0"/>
        <w:bCs w:val="0"/>
        <w:i w:val="0"/>
        <w:iCs w:val="0"/>
        <w:spacing w:val="-1"/>
        <w:w w:val="99"/>
        <w:sz w:val="21"/>
        <w:szCs w:val="21"/>
        <w:lang w:val="en-US" w:eastAsia="zh-CN" w:bidi="ar-SA"/>
      </w:rPr>
    </w:lvl>
    <w:lvl w:ilvl="1" w:tentative="0">
      <w:start w:val="0"/>
      <w:numFmt w:val="bullet"/>
      <w:lvlText w:val="•"/>
      <w:lvlJc w:val="left"/>
      <w:pPr>
        <w:ind w:left="972" w:hanging="420"/>
      </w:pPr>
      <w:rPr>
        <w:rFonts w:hint="default"/>
        <w:lang w:val="en-US" w:eastAsia="zh-CN" w:bidi="ar-SA"/>
      </w:rPr>
    </w:lvl>
    <w:lvl w:ilvl="2" w:tentative="0">
      <w:start w:val="0"/>
      <w:numFmt w:val="bullet"/>
      <w:lvlText w:val="•"/>
      <w:lvlJc w:val="left"/>
      <w:pPr>
        <w:ind w:left="1825" w:hanging="420"/>
      </w:pPr>
      <w:rPr>
        <w:rFonts w:hint="default"/>
        <w:lang w:val="en-US" w:eastAsia="zh-CN" w:bidi="ar-SA"/>
      </w:rPr>
    </w:lvl>
    <w:lvl w:ilvl="3" w:tentative="0">
      <w:start w:val="0"/>
      <w:numFmt w:val="bullet"/>
      <w:lvlText w:val="•"/>
      <w:lvlJc w:val="left"/>
      <w:pPr>
        <w:ind w:left="2677" w:hanging="420"/>
      </w:pPr>
      <w:rPr>
        <w:rFonts w:hint="default"/>
        <w:lang w:val="en-US" w:eastAsia="zh-CN" w:bidi="ar-SA"/>
      </w:rPr>
    </w:lvl>
    <w:lvl w:ilvl="4" w:tentative="0">
      <w:start w:val="0"/>
      <w:numFmt w:val="bullet"/>
      <w:lvlText w:val="•"/>
      <w:lvlJc w:val="left"/>
      <w:pPr>
        <w:ind w:left="3530" w:hanging="420"/>
      </w:pPr>
      <w:rPr>
        <w:rFonts w:hint="default"/>
        <w:lang w:val="en-US" w:eastAsia="zh-CN" w:bidi="ar-SA"/>
      </w:rPr>
    </w:lvl>
    <w:lvl w:ilvl="5" w:tentative="0">
      <w:start w:val="0"/>
      <w:numFmt w:val="bullet"/>
      <w:lvlText w:val="•"/>
      <w:lvlJc w:val="left"/>
      <w:pPr>
        <w:ind w:left="4383" w:hanging="420"/>
      </w:pPr>
      <w:rPr>
        <w:rFonts w:hint="default"/>
        <w:lang w:val="en-US" w:eastAsia="zh-CN" w:bidi="ar-SA"/>
      </w:rPr>
    </w:lvl>
    <w:lvl w:ilvl="6" w:tentative="0">
      <w:start w:val="0"/>
      <w:numFmt w:val="bullet"/>
      <w:lvlText w:val="•"/>
      <w:lvlJc w:val="left"/>
      <w:pPr>
        <w:ind w:left="5235" w:hanging="420"/>
      </w:pPr>
      <w:rPr>
        <w:rFonts w:hint="default"/>
        <w:lang w:val="en-US" w:eastAsia="zh-CN" w:bidi="ar-SA"/>
      </w:rPr>
    </w:lvl>
    <w:lvl w:ilvl="7" w:tentative="0">
      <w:start w:val="0"/>
      <w:numFmt w:val="bullet"/>
      <w:lvlText w:val="•"/>
      <w:lvlJc w:val="left"/>
      <w:pPr>
        <w:ind w:left="6088" w:hanging="420"/>
      </w:pPr>
      <w:rPr>
        <w:rFonts w:hint="default"/>
        <w:lang w:val="en-US" w:eastAsia="zh-CN" w:bidi="ar-SA"/>
      </w:rPr>
    </w:lvl>
    <w:lvl w:ilvl="8" w:tentative="0">
      <w:start w:val="0"/>
      <w:numFmt w:val="bullet"/>
      <w:lvlText w:val="•"/>
      <w:lvlJc w:val="left"/>
      <w:pPr>
        <w:ind w:left="6940" w:hanging="420"/>
      </w:pPr>
      <w:rPr>
        <w:rFonts w:hint="default"/>
        <w:lang w:val="en-US" w:eastAsia="zh-CN" w:bidi="ar-SA"/>
      </w:rPr>
    </w:lvl>
  </w:abstractNum>
  <w:abstractNum w:abstractNumId="4">
    <w:nsid w:val="0248C179"/>
    <w:multiLevelType w:val="multilevel"/>
    <w:tmpl w:val="0248C179"/>
    <w:lvl w:ilvl="0" w:tentative="0">
      <w:start w:val="1"/>
      <w:numFmt w:val="decimal"/>
      <w:lvlText w:val="(%1)"/>
      <w:lvlJc w:val="left"/>
      <w:pPr>
        <w:ind w:left="120" w:hanging="420"/>
        <w:jc w:val="left"/>
      </w:pPr>
      <w:rPr>
        <w:rFonts w:hint="default" w:ascii="Calibri" w:hAnsi="Calibri" w:eastAsia="Calibri" w:cs="Calibri"/>
        <w:b w:val="0"/>
        <w:bCs w:val="0"/>
        <w:i w:val="0"/>
        <w:iCs w:val="0"/>
        <w:spacing w:val="-1"/>
        <w:w w:val="99"/>
        <w:sz w:val="21"/>
        <w:szCs w:val="21"/>
        <w:lang w:val="en-US" w:eastAsia="zh-CN" w:bidi="ar-SA"/>
      </w:rPr>
    </w:lvl>
    <w:lvl w:ilvl="1" w:tentative="0">
      <w:start w:val="0"/>
      <w:numFmt w:val="bullet"/>
      <w:lvlText w:val="•"/>
      <w:lvlJc w:val="left"/>
      <w:pPr>
        <w:ind w:left="972" w:hanging="420"/>
      </w:pPr>
      <w:rPr>
        <w:rFonts w:hint="default"/>
        <w:lang w:val="en-US" w:eastAsia="zh-CN" w:bidi="ar-SA"/>
      </w:rPr>
    </w:lvl>
    <w:lvl w:ilvl="2" w:tentative="0">
      <w:start w:val="0"/>
      <w:numFmt w:val="bullet"/>
      <w:lvlText w:val="•"/>
      <w:lvlJc w:val="left"/>
      <w:pPr>
        <w:ind w:left="1825" w:hanging="420"/>
      </w:pPr>
      <w:rPr>
        <w:rFonts w:hint="default"/>
        <w:lang w:val="en-US" w:eastAsia="zh-CN" w:bidi="ar-SA"/>
      </w:rPr>
    </w:lvl>
    <w:lvl w:ilvl="3" w:tentative="0">
      <w:start w:val="0"/>
      <w:numFmt w:val="bullet"/>
      <w:lvlText w:val="•"/>
      <w:lvlJc w:val="left"/>
      <w:pPr>
        <w:ind w:left="2677" w:hanging="420"/>
      </w:pPr>
      <w:rPr>
        <w:rFonts w:hint="default"/>
        <w:lang w:val="en-US" w:eastAsia="zh-CN" w:bidi="ar-SA"/>
      </w:rPr>
    </w:lvl>
    <w:lvl w:ilvl="4" w:tentative="0">
      <w:start w:val="0"/>
      <w:numFmt w:val="bullet"/>
      <w:lvlText w:val="•"/>
      <w:lvlJc w:val="left"/>
      <w:pPr>
        <w:ind w:left="3530" w:hanging="420"/>
      </w:pPr>
      <w:rPr>
        <w:rFonts w:hint="default"/>
        <w:lang w:val="en-US" w:eastAsia="zh-CN" w:bidi="ar-SA"/>
      </w:rPr>
    </w:lvl>
    <w:lvl w:ilvl="5" w:tentative="0">
      <w:start w:val="0"/>
      <w:numFmt w:val="bullet"/>
      <w:lvlText w:val="•"/>
      <w:lvlJc w:val="left"/>
      <w:pPr>
        <w:ind w:left="4383" w:hanging="420"/>
      </w:pPr>
      <w:rPr>
        <w:rFonts w:hint="default"/>
        <w:lang w:val="en-US" w:eastAsia="zh-CN" w:bidi="ar-SA"/>
      </w:rPr>
    </w:lvl>
    <w:lvl w:ilvl="6" w:tentative="0">
      <w:start w:val="0"/>
      <w:numFmt w:val="bullet"/>
      <w:lvlText w:val="•"/>
      <w:lvlJc w:val="left"/>
      <w:pPr>
        <w:ind w:left="5235" w:hanging="420"/>
      </w:pPr>
      <w:rPr>
        <w:rFonts w:hint="default"/>
        <w:lang w:val="en-US" w:eastAsia="zh-CN" w:bidi="ar-SA"/>
      </w:rPr>
    </w:lvl>
    <w:lvl w:ilvl="7" w:tentative="0">
      <w:start w:val="0"/>
      <w:numFmt w:val="bullet"/>
      <w:lvlText w:val="•"/>
      <w:lvlJc w:val="left"/>
      <w:pPr>
        <w:ind w:left="6088" w:hanging="420"/>
      </w:pPr>
      <w:rPr>
        <w:rFonts w:hint="default"/>
        <w:lang w:val="en-US" w:eastAsia="zh-CN" w:bidi="ar-SA"/>
      </w:rPr>
    </w:lvl>
    <w:lvl w:ilvl="8" w:tentative="0">
      <w:start w:val="0"/>
      <w:numFmt w:val="bullet"/>
      <w:lvlText w:val="•"/>
      <w:lvlJc w:val="left"/>
      <w:pPr>
        <w:ind w:left="6940" w:hanging="420"/>
      </w:pPr>
      <w:rPr>
        <w:rFonts w:hint="default"/>
        <w:lang w:val="en-US" w:eastAsia="zh-CN" w:bidi="ar-SA"/>
      </w:rPr>
    </w:lvl>
  </w:abstractNum>
  <w:abstractNum w:abstractNumId="5">
    <w:nsid w:val="03D62ECE"/>
    <w:multiLevelType w:val="multilevel"/>
    <w:tmpl w:val="03D62ECE"/>
    <w:lvl w:ilvl="0" w:tentative="0">
      <w:start w:val="1"/>
      <w:numFmt w:val="decimal"/>
      <w:lvlText w:val="(%1)"/>
      <w:lvlJc w:val="left"/>
      <w:pPr>
        <w:ind w:left="120" w:hanging="420"/>
        <w:jc w:val="left"/>
      </w:pPr>
      <w:rPr>
        <w:rFonts w:hint="default" w:ascii="Calibri" w:hAnsi="Calibri" w:eastAsia="Calibri" w:cs="Calibri"/>
        <w:b w:val="0"/>
        <w:bCs w:val="0"/>
        <w:i w:val="0"/>
        <w:iCs w:val="0"/>
        <w:spacing w:val="-1"/>
        <w:w w:val="99"/>
        <w:sz w:val="21"/>
        <w:szCs w:val="21"/>
        <w:lang w:val="en-US" w:eastAsia="zh-CN" w:bidi="ar-SA"/>
      </w:rPr>
    </w:lvl>
    <w:lvl w:ilvl="1" w:tentative="0">
      <w:start w:val="0"/>
      <w:numFmt w:val="bullet"/>
      <w:lvlText w:val="•"/>
      <w:lvlJc w:val="left"/>
      <w:pPr>
        <w:ind w:left="972" w:hanging="420"/>
      </w:pPr>
      <w:rPr>
        <w:rFonts w:hint="default"/>
        <w:lang w:val="en-US" w:eastAsia="zh-CN" w:bidi="ar-SA"/>
      </w:rPr>
    </w:lvl>
    <w:lvl w:ilvl="2" w:tentative="0">
      <w:start w:val="0"/>
      <w:numFmt w:val="bullet"/>
      <w:lvlText w:val="•"/>
      <w:lvlJc w:val="left"/>
      <w:pPr>
        <w:ind w:left="1825" w:hanging="420"/>
      </w:pPr>
      <w:rPr>
        <w:rFonts w:hint="default"/>
        <w:lang w:val="en-US" w:eastAsia="zh-CN" w:bidi="ar-SA"/>
      </w:rPr>
    </w:lvl>
    <w:lvl w:ilvl="3" w:tentative="0">
      <w:start w:val="0"/>
      <w:numFmt w:val="bullet"/>
      <w:lvlText w:val="•"/>
      <w:lvlJc w:val="left"/>
      <w:pPr>
        <w:ind w:left="2677" w:hanging="420"/>
      </w:pPr>
      <w:rPr>
        <w:rFonts w:hint="default"/>
        <w:lang w:val="en-US" w:eastAsia="zh-CN" w:bidi="ar-SA"/>
      </w:rPr>
    </w:lvl>
    <w:lvl w:ilvl="4" w:tentative="0">
      <w:start w:val="0"/>
      <w:numFmt w:val="bullet"/>
      <w:lvlText w:val="•"/>
      <w:lvlJc w:val="left"/>
      <w:pPr>
        <w:ind w:left="3530" w:hanging="420"/>
      </w:pPr>
      <w:rPr>
        <w:rFonts w:hint="default"/>
        <w:lang w:val="en-US" w:eastAsia="zh-CN" w:bidi="ar-SA"/>
      </w:rPr>
    </w:lvl>
    <w:lvl w:ilvl="5" w:tentative="0">
      <w:start w:val="0"/>
      <w:numFmt w:val="bullet"/>
      <w:lvlText w:val="•"/>
      <w:lvlJc w:val="left"/>
      <w:pPr>
        <w:ind w:left="4383" w:hanging="420"/>
      </w:pPr>
      <w:rPr>
        <w:rFonts w:hint="default"/>
        <w:lang w:val="en-US" w:eastAsia="zh-CN" w:bidi="ar-SA"/>
      </w:rPr>
    </w:lvl>
    <w:lvl w:ilvl="6" w:tentative="0">
      <w:start w:val="0"/>
      <w:numFmt w:val="bullet"/>
      <w:lvlText w:val="•"/>
      <w:lvlJc w:val="left"/>
      <w:pPr>
        <w:ind w:left="5235" w:hanging="420"/>
      </w:pPr>
      <w:rPr>
        <w:rFonts w:hint="default"/>
        <w:lang w:val="en-US" w:eastAsia="zh-CN" w:bidi="ar-SA"/>
      </w:rPr>
    </w:lvl>
    <w:lvl w:ilvl="7" w:tentative="0">
      <w:start w:val="0"/>
      <w:numFmt w:val="bullet"/>
      <w:lvlText w:val="•"/>
      <w:lvlJc w:val="left"/>
      <w:pPr>
        <w:ind w:left="6088" w:hanging="420"/>
      </w:pPr>
      <w:rPr>
        <w:rFonts w:hint="default"/>
        <w:lang w:val="en-US" w:eastAsia="zh-CN" w:bidi="ar-SA"/>
      </w:rPr>
    </w:lvl>
    <w:lvl w:ilvl="8" w:tentative="0">
      <w:start w:val="0"/>
      <w:numFmt w:val="bullet"/>
      <w:lvlText w:val="•"/>
      <w:lvlJc w:val="left"/>
      <w:pPr>
        <w:ind w:left="6940" w:hanging="420"/>
      </w:pPr>
      <w:rPr>
        <w:rFonts w:hint="default"/>
        <w:lang w:val="en-US" w:eastAsia="zh-CN" w:bidi="ar-SA"/>
      </w:rPr>
    </w:lvl>
  </w:abstractNum>
  <w:abstractNum w:abstractNumId="6">
    <w:nsid w:val="25B654F3"/>
    <w:multiLevelType w:val="multilevel"/>
    <w:tmpl w:val="25B654F3"/>
    <w:lvl w:ilvl="0" w:tentative="0">
      <w:start w:val="2"/>
      <w:numFmt w:val="decimal"/>
      <w:lvlText w:val="(%1)"/>
      <w:lvlJc w:val="left"/>
      <w:pPr>
        <w:ind w:left="120" w:hanging="233"/>
        <w:jc w:val="left"/>
      </w:pPr>
      <w:rPr>
        <w:rFonts w:hint="default" w:ascii="Calibri" w:hAnsi="Calibri" w:eastAsia="Calibri" w:cs="Calibri"/>
        <w:b w:val="0"/>
        <w:bCs w:val="0"/>
        <w:i w:val="0"/>
        <w:iCs w:val="0"/>
        <w:spacing w:val="-1"/>
        <w:w w:val="99"/>
        <w:sz w:val="19"/>
        <w:szCs w:val="19"/>
        <w:lang w:val="en-US" w:eastAsia="zh-CN" w:bidi="ar-SA"/>
      </w:rPr>
    </w:lvl>
    <w:lvl w:ilvl="1" w:tentative="0">
      <w:start w:val="0"/>
      <w:numFmt w:val="bullet"/>
      <w:lvlText w:val="•"/>
      <w:lvlJc w:val="left"/>
      <w:pPr>
        <w:ind w:left="972" w:hanging="233"/>
      </w:pPr>
      <w:rPr>
        <w:rFonts w:hint="default"/>
        <w:lang w:val="en-US" w:eastAsia="zh-CN" w:bidi="ar-SA"/>
      </w:rPr>
    </w:lvl>
    <w:lvl w:ilvl="2" w:tentative="0">
      <w:start w:val="0"/>
      <w:numFmt w:val="bullet"/>
      <w:lvlText w:val="•"/>
      <w:lvlJc w:val="left"/>
      <w:pPr>
        <w:ind w:left="1825" w:hanging="233"/>
      </w:pPr>
      <w:rPr>
        <w:rFonts w:hint="default"/>
        <w:lang w:val="en-US" w:eastAsia="zh-CN" w:bidi="ar-SA"/>
      </w:rPr>
    </w:lvl>
    <w:lvl w:ilvl="3" w:tentative="0">
      <w:start w:val="0"/>
      <w:numFmt w:val="bullet"/>
      <w:lvlText w:val="•"/>
      <w:lvlJc w:val="left"/>
      <w:pPr>
        <w:ind w:left="2677" w:hanging="233"/>
      </w:pPr>
      <w:rPr>
        <w:rFonts w:hint="default"/>
        <w:lang w:val="en-US" w:eastAsia="zh-CN" w:bidi="ar-SA"/>
      </w:rPr>
    </w:lvl>
    <w:lvl w:ilvl="4" w:tentative="0">
      <w:start w:val="0"/>
      <w:numFmt w:val="bullet"/>
      <w:lvlText w:val="•"/>
      <w:lvlJc w:val="left"/>
      <w:pPr>
        <w:ind w:left="3530" w:hanging="233"/>
      </w:pPr>
      <w:rPr>
        <w:rFonts w:hint="default"/>
        <w:lang w:val="en-US" w:eastAsia="zh-CN" w:bidi="ar-SA"/>
      </w:rPr>
    </w:lvl>
    <w:lvl w:ilvl="5" w:tentative="0">
      <w:start w:val="0"/>
      <w:numFmt w:val="bullet"/>
      <w:lvlText w:val="•"/>
      <w:lvlJc w:val="left"/>
      <w:pPr>
        <w:ind w:left="4383" w:hanging="233"/>
      </w:pPr>
      <w:rPr>
        <w:rFonts w:hint="default"/>
        <w:lang w:val="en-US" w:eastAsia="zh-CN" w:bidi="ar-SA"/>
      </w:rPr>
    </w:lvl>
    <w:lvl w:ilvl="6" w:tentative="0">
      <w:start w:val="0"/>
      <w:numFmt w:val="bullet"/>
      <w:lvlText w:val="•"/>
      <w:lvlJc w:val="left"/>
      <w:pPr>
        <w:ind w:left="5235" w:hanging="233"/>
      </w:pPr>
      <w:rPr>
        <w:rFonts w:hint="default"/>
        <w:lang w:val="en-US" w:eastAsia="zh-CN" w:bidi="ar-SA"/>
      </w:rPr>
    </w:lvl>
    <w:lvl w:ilvl="7" w:tentative="0">
      <w:start w:val="0"/>
      <w:numFmt w:val="bullet"/>
      <w:lvlText w:val="•"/>
      <w:lvlJc w:val="left"/>
      <w:pPr>
        <w:ind w:left="6088" w:hanging="233"/>
      </w:pPr>
      <w:rPr>
        <w:rFonts w:hint="default"/>
        <w:lang w:val="en-US" w:eastAsia="zh-CN" w:bidi="ar-SA"/>
      </w:rPr>
    </w:lvl>
    <w:lvl w:ilvl="8" w:tentative="0">
      <w:start w:val="0"/>
      <w:numFmt w:val="bullet"/>
      <w:lvlText w:val="•"/>
      <w:lvlJc w:val="left"/>
      <w:pPr>
        <w:ind w:left="6940" w:hanging="233"/>
      </w:pPr>
      <w:rPr>
        <w:rFonts w:hint="default"/>
        <w:lang w:val="en-US" w:eastAsia="zh-CN" w:bidi="ar-SA"/>
      </w:rPr>
    </w:lvl>
  </w:abstractNum>
  <w:abstractNum w:abstractNumId="7">
    <w:nsid w:val="59ADCABA"/>
    <w:multiLevelType w:val="multilevel"/>
    <w:tmpl w:val="59ADCABA"/>
    <w:lvl w:ilvl="0" w:tentative="0">
      <w:start w:val="2"/>
      <w:numFmt w:val="decimal"/>
      <w:lvlText w:val="(%1)"/>
      <w:lvlJc w:val="left"/>
      <w:pPr>
        <w:ind w:left="120" w:hanging="236"/>
        <w:jc w:val="left"/>
      </w:pPr>
      <w:rPr>
        <w:rFonts w:hint="default" w:ascii="Calibri" w:hAnsi="Calibri" w:eastAsia="Calibri" w:cs="Calibri"/>
        <w:b w:val="0"/>
        <w:bCs w:val="0"/>
        <w:i w:val="0"/>
        <w:iCs w:val="0"/>
        <w:spacing w:val="-1"/>
        <w:w w:val="99"/>
        <w:sz w:val="19"/>
        <w:szCs w:val="19"/>
        <w:lang w:val="en-US" w:eastAsia="zh-CN" w:bidi="ar-SA"/>
      </w:rPr>
    </w:lvl>
    <w:lvl w:ilvl="1" w:tentative="0">
      <w:start w:val="0"/>
      <w:numFmt w:val="bullet"/>
      <w:lvlText w:val="•"/>
      <w:lvlJc w:val="left"/>
      <w:pPr>
        <w:ind w:left="972" w:hanging="236"/>
      </w:pPr>
      <w:rPr>
        <w:rFonts w:hint="default"/>
        <w:lang w:val="en-US" w:eastAsia="zh-CN" w:bidi="ar-SA"/>
      </w:rPr>
    </w:lvl>
    <w:lvl w:ilvl="2" w:tentative="0">
      <w:start w:val="0"/>
      <w:numFmt w:val="bullet"/>
      <w:lvlText w:val="•"/>
      <w:lvlJc w:val="left"/>
      <w:pPr>
        <w:ind w:left="1825" w:hanging="236"/>
      </w:pPr>
      <w:rPr>
        <w:rFonts w:hint="default"/>
        <w:lang w:val="en-US" w:eastAsia="zh-CN" w:bidi="ar-SA"/>
      </w:rPr>
    </w:lvl>
    <w:lvl w:ilvl="3" w:tentative="0">
      <w:start w:val="0"/>
      <w:numFmt w:val="bullet"/>
      <w:lvlText w:val="•"/>
      <w:lvlJc w:val="left"/>
      <w:pPr>
        <w:ind w:left="2677" w:hanging="236"/>
      </w:pPr>
      <w:rPr>
        <w:rFonts w:hint="default"/>
        <w:lang w:val="en-US" w:eastAsia="zh-CN" w:bidi="ar-SA"/>
      </w:rPr>
    </w:lvl>
    <w:lvl w:ilvl="4" w:tentative="0">
      <w:start w:val="0"/>
      <w:numFmt w:val="bullet"/>
      <w:lvlText w:val="•"/>
      <w:lvlJc w:val="left"/>
      <w:pPr>
        <w:ind w:left="3530" w:hanging="236"/>
      </w:pPr>
      <w:rPr>
        <w:rFonts w:hint="default"/>
        <w:lang w:val="en-US" w:eastAsia="zh-CN" w:bidi="ar-SA"/>
      </w:rPr>
    </w:lvl>
    <w:lvl w:ilvl="5" w:tentative="0">
      <w:start w:val="0"/>
      <w:numFmt w:val="bullet"/>
      <w:lvlText w:val="•"/>
      <w:lvlJc w:val="left"/>
      <w:pPr>
        <w:ind w:left="4383" w:hanging="236"/>
      </w:pPr>
      <w:rPr>
        <w:rFonts w:hint="default"/>
        <w:lang w:val="en-US" w:eastAsia="zh-CN" w:bidi="ar-SA"/>
      </w:rPr>
    </w:lvl>
    <w:lvl w:ilvl="6" w:tentative="0">
      <w:start w:val="0"/>
      <w:numFmt w:val="bullet"/>
      <w:lvlText w:val="•"/>
      <w:lvlJc w:val="left"/>
      <w:pPr>
        <w:ind w:left="5235" w:hanging="236"/>
      </w:pPr>
      <w:rPr>
        <w:rFonts w:hint="default"/>
        <w:lang w:val="en-US" w:eastAsia="zh-CN" w:bidi="ar-SA"/>
      </w:rPr>
    </w:lvl>
    <w:lvl w:ilvl="7" w:tentative="0">
      <w:start w:val="0"/>
      <w:numFmt w:val="bullet"/>
      <w:lvlText w:val="•"/>
      <w:lvlJc w:val="left"/>
      <w:pPr>
        <w:ind w:left="6088" w:hanging="236"/>
      </w:pPr>
      <w:rPr>
        <w:rFonts w:hint="default"/>
        <w:lang w:val="en-US" w:eastAsia="zh-CN" w:bidi="ar-SA"/>
      </w:rPr>
    </w:lvl>
    <w:lvl w:ilvl="8" w:tentative="0">
      <w:start w:val="0"/>
      <w:numFmt w:val="bullet"/>
      <w:lvlText w:val="•"/>
      <w:lvlJc w:val="left"/>
      <w:pPr>
        <w:ind w:left="6940" w:hanging="236"/>
      </w:pPr>
      <w:rPr>
        <w:rFonts w:hint="default"/>
        <w:lang w:val="en-US" w:eastAsia="zh-CN" w:bidi="ar-SA"/>
      </w:rPr>
    </w:lvl>
  </w:abstractNum>
  <w:abstractNum w:abstractNumId="8">
    <w:nsid w:val="72183CF9"/>
    <w:multiLevelType w:val="multilevel"/>
    <w:tmpl w:val="72183CF9"/>
    <w:lvl w:ilvl="0" w:tentative="0">
      <w:start w:val="2"/>
      <w:numFmt w:val="decimal"/>
      <w:lvlText w:val="（%1）"/>
      <w:lvlJc w:val="left"/>
      <w:pPr>
        <w:ind w:left="120" w:hanging="528"/>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972" w:hanging="528"/>
      </w:pPr>
      <w:rPr>
        <w:rFonts w:hint="default"/>
        <w:lang w:val="en-US" w:eastAsia="zh-CN" w:bidi="ar-SA"/>
      </w:rPr>
    </w:lvl>
    <w:lvl w:ilvl="2" w:tentative="0">
      <w:start w:val="0"/>
      <w:numFmt w:val="bullet"/>
      <w:lvlText w:val="•"/>
      <w:lvlJc w:val="left"/>
      <w:pPr>
        <w:ind w:left="1825" w:hanging="528"/>
      </w:pPr>
      <w:rPr>
        <w:rFonts w:hint="default"/>
        <w:lang w:val="en-US" w:eastAsia="zh-CN" w:bidi="ar-SA"/>
      </w:rPr>
    </w:lvl>
    <w:lvl w:ilvl="3" w:tentative="0">
      <w:start w:val="0"/>
      <w:numFmt w:val="bullet"/>
      <w:lvlText w:val="•"/>
      <w:lvlJc w:val="left"/>
      <w:pPr>
        <w:ind w:left="2677" w:hanging="528"/>
      </w:pPr>
      <w:rPr>
        <w:rFonts w:hint="default"/>
        <w:lang w:val="en-US" w:eastAsia="zh-CN" w:bidi="ar-SA"/>
      </w:rPr>
    </w:lvl>
    <w:lvl w:ilvl="4" w:tentative="0">
      <w:start w:val="0"/>
      <w:numFmt w:val="bullet"/>
      <w:lvlText w:val="•"/>
      <w:lvlJc w:val="left"/>
      <w:pPr>
        <w:ind w:left="3530" w:hanging="528"/>
      </w:pPr>
      <w:rPr>
        <w:rFonts w:hint="default"/>
        <w:lang w:val="en-US" w:eastAsia="zh-CN" w:bidi="ar-SA"/>
      </w:rPr>
    </w:lvl>
    <w:lvl w:ilvl="5" w:tentative="0">
      <w:start w:val="0"/>
      <w:numFmt w:val="bullet"/>
      <w:lvlText w:val="•"/>
      <w:lvlJc w:val="left"/>
      <w:pPr>
        <w:ind w:left="4383" w:hanging="528"/>
      </w:pPr>
      <w:rPr>
        <w:rFonts w:hint="default"/>
        <w:lang w:val="en-US" w:eastAsia="zh-CN" w:bidi="ar-SA"/>
      </w:rPr>
    </w:lvl>
    <w:lvl w:ilvl="6" w:tentative="0">
      <w:start w:val="0"/>
      <w:numFmt w:val="bullet"/>
      <w:lvlText w:val="•"/>
      <w:lvlJc w:val="left"/>
      <w:pPr>
        <w:ind w:left="5235" w:hanging="528"/>
      </w:pPr>
      <w:rPr>
        <w:rFonts w:hint="default"/>
        <w:lang w:val="en-US" w:eastAsia="zh-CN" w:bidi="ar-SA"/>
      </w:rPr>
    </w:lvl>
    <w:lvl w:ilvl="7" w:tentative="0">
      <w:start w:val="0"/>
      <w:numFmt w:val="bullet"/>
      <w:lvlText w:val="•"/>
      <w:lvlJc w:val="left"/>
      <w:pPr>
        <w:ind w:left="6088" w:hanging="528"/>
      </w:pPr>
      <w:rPr>
        <w:rFonts w:hint="default"/>
        <w:lang w:val="en-US" w:eastAsia="zh-CN" w:bidi="ar-SA"/>
      </w:rPr>
    </w:lvl>
    <w:lvl w:ilvl="8" w:tentative="0">
      <w:start w:val="0"/>
      <w:numFmt w:val="bullet"/>
      <w:lvlText w:val="•"/>
      <w:lvlJc w:val="left"/>
      <w:pPr>
        <w:ind w:left="6940" w:hanging="528"/>
      </w:pPr>
      <w:rPr>
        <w:rFonts w:hint="default"/>
        <w:lang w:val="en-US" w:eastAsia="zh-CN" w:bidi="ar-SA"/>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shapeLayoutLikeWW8/>
    <w:useFELayout/>
    <w:compatSetting w:name="compatibilityMode" w:uri="http://schemas.microsoft.com/office/word" w:val="14"/>
  </w:compat>
  <w:docVars>
    <w:docVar w:name="commondata" w:val="eyJoZGlkIjoiZjM5Y2E1NWEyNDhlMTY5NDI0MTY4MjhmMGUxZTFlNjkifQ=="/>
  </w:docVars>
  <w:rsids>
    <w:rsidRoot w:val="00000000"/>
    <w:rsid w:val="761227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ind w:left="2252"/>
      <w:jc w:val="center"/>
      <w:outlineLvl w:val="1"/>
    </w:pPr>
    <w:rPr>
      <w:rFonts w:ascii="宋体" w:hAnsi="宋体" w:eastAsia="宋体" w:cs="宋体"/>
      <w:b/>
      <w:bCs/>
      <w:sz w:val="28"/>
      <w:szCs w:val="28"/>
      <w:lang w:val="en-US" w:eastAsia="zh-CN" w:bidi="ar-SA"/>
    </w:rPr>
  </w:style>
  <w:style w:type="paragraph" w:styleId="3">
    <w:name w:val="heading 2"/>
    <w:basedOn w:val="1"/>
    <w:qFormat/>
    <w:uiPriority w:val="1"/>
    <w:pPr>
      <w:ind w:left="120"/>
      <w:outlineLvl w:val="2"/>
    </w:pPr>
    <w:rPr>
      <w:rFonts w:ascii="宋体" w:hAnsi="宋体" w:eastAsia="宋体" w:cs="宋体"/>
      <w:b/>
      <w:bCs/>
      <w:sz w:val="21"/>
      <w:szCs w:val="21"/>
      <w:lang w:val="en-US" w:eastAsia="zh-CN" w:bidi="ar-SA"/>
    </w:rPr>
  </w:style>
  <w:style w:type="character" w:default="1" w:styleId="7">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spacing w:before="43"/>
      <w:ind w:left="120" w:firstLine="420"/>
    </w:pPr>
    <w:rPr>
      <w:rFonts w:ascii="宋体" w:hAnsi="宋体" w:eastAsia="宋体" w:cs="宋体"/>
      <w:sz w:val="21"/>
      <w:szCs w:val="21"/>
      <w:lang w:val="en-US" w:eastAsia="zh-CN" w:bidi="ar-SA"/>
    </w:rPr>
  </w:style>
  <w:style w:type="paragraph" w:styleId="5">
    <w:name w:val="footer"/>
    <w:basedOn w:val="1"/>
    <w:uiPriority w:val="0"/>
    <w:pPr>
      <w:tabs>
        <w:tab w:val="center" w:pos="4153"/>
        <w:tab w:val="right" w:pos="8306"/>
      </w:tabs>
      <w:snapToGrid w:val="0"/>
      <w:jc w:val="left"/>
    </w:pPr>
    <w:rPr>
      <w:sz w:val="18"/>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20" w:right="217" w:firstLine="420"/>
      <w:jc w:val="both"/>
    </w:pPr>
    <w:rPr>
      <w:rFonts w:ascii="宋体" w:hAnsi="宋体" w:eastAsia="宋体" w:cs="宋体"/>
      <w:lang w:val="en-US" w:eastAsia="zh-CN" w:bidi="ar-SA"/>
    </w:rPr>
  </w:style>
  <w:style w:type="paragraph" w:customStyle="1" w:styleId="10">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17897</Words>
  <Characters>18490</Characters>
  <TotalTime>0</TotalTime>
  <ScaleCrop>false</ScaleCrop>
  <LinksUpToDate>false</LinksUpToDate>
  <CharactersWithSpaces>18845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2024-05-27T02:14:00Z</dcterms:created>
  <dc:creator>粉笔</dc:creator>
  <cp:lastModifiedBy>优秀汤</cp:lastModifiedBy>
  <dcterms:modified xsi:type="dcterms:W3CDTF">2024-05-27T02:15:24Z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Xpdf - https://xpdf.cn</vt:lpwstr>
  </property>
  <property fmtid="{D5CDD505-2E9C-101B-9397-08002B2CF9AE}" pid="3" name="Producer">
    <vt:lpwstr>Xpdf - https://xpdf.cn</vt:lpwstr>
  </property>
  <property fmtid="{D5CDD505-2E9C-101B-9397-08002B2CF9AE}" pid="4" name="KSOProductBuildVer">
    <vt:lpwstr>2052-12.1.0.16929</vt:lpwstr>
  </property>
  <property fmtid="{D5CDD505-2E9C-101B-9397-08002B2CF9AE}" pid="5" name="ICV">
    <vt:lpwstr>45461824C6FA409B9420BE9FCEA3774D_12</vt:lpwstr>
  </property>
</Properties>
</file>